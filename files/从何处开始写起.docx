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43D86" w14:textId="77777777" w:rsidR="00A65228" w:rsidRDefault="00000000">
      <w:pPr>
        <w:rPr>
          <w:rFonts w:hint="eastAsia"/>
        </w:rPr>
      </w:pPr>
      <w:r>
        <w:rPr>
          <w:rFonts w:hint="eastAsia"/>
        </w:rPr>
        <w:t>从何处开始写起，就从我知道的地方开始写……</w:t>
      </w:r>
    </w:p>
    <w:p w14:paraId="2D0D896D" w14:textId="77777777" w:rsidR="00A65228" w:rsidRDefault="00000000">
      <w:pPr>
        <w:rPr>
          <w:rFonts w:hint="eastAsia"/>
        </w:rPr>
      </w:pPr>
      <w:r>
        <w:rPr>
          <w:rFonts w:hint="eastAsia"/>
        </w:rPr>
        <w:t>母亲小时候身世坎坷，童年困苦。外公在母亲小的时候就早早离世了。听奶奶说外公是因为有神经上的一些疾病，所以在用以前牛拉的木犁耕田的时候突发疾病倒在了田里走了。在上世纪农村男性作为主要劳动力一旦倒下，整个家庭便难以为继，所以外婆那时选择了改嫁。这里其实需要说一下外婆一共应该有七个孩子五位女儿两位儿子。最大的是大舅舅与母亲相差有二十岁左右，最小的是小舅舅，大舅舅的大儿子年纪比小舅舅还大上几岁。外婆的改嫁听奶奶说对方是小学校长，条件在农村当时挺优异的，只有两位女儿。因为母亲和舅舅是最小的孩子，所以外婆改嫁的时候，母亲好像是十几岁带着小舅舅两个人在家里，大舅舅已经成家，大姨应该都已嫁人（不确定）。按照我对大舅舅一直以来的印象，大舅舅是不会管自己的兄弟姐妹的，一向只会从他们这捞好处。母亲是如何熬过那段日子的，我不知道，我只能从奶奶和爸爸的只言片语中捕捉那时的情景。</w:t>
      </w:r>
    </w:p>
    <w:p w14:paraId="17747FBE" w14:textId="77777777" w:rsidR="00A65228" w:rsidRDefault="00000000">
      <w:pPr>
        <w:rPr>
          <w:rFonts w:hint="eastAsia"/>
        </w:rPr>
      </w:pPr>
      <w:r>
        <w:rPr>
          <w:rFonts w:hint="eastAsia"/>
        </w:rPr>
        <w:t>母亲从未和我说过她成长时的故事，我年幼时也从未懂得问过。之后我只知道在彭慎贵（家里的一位朋友）的做媒介绍嫁给了父亲。听奶奶说，当时九十年代彩礼是三千，彩礼大部分被大舅舅拿走，在媒人软磨硬泡下陪嫁了一床蚊帐。因为外婆的改嫁，所以母亲一直不喜欢外婆直到结婚后一段时间（不清楚多久）才原谅外婆，愿意和外婆往来。就这样父亲和母亲一起组建了家庭，婚后生育一女一子，女孩是我的姐姐，男孩就是我。母亲性格直接大气，善良讲义气，做事情很吃得苦有力气。很多人都说她比很多男人还能干吃苦，在农村这是对妇女勤劳的称赞，但是我现在觉得这不是对母亲的夸赞而是枷锁。</w:t>
      </w:r>
    </w:p>
    <w:p w14:paraId="66DC8632" w14:textId="3407979E" w:rsidR="00A65228" w:rsidRDefault="00000000">
      <w:pPr>
        <w:rPr>
          <w:rFonts w:hint="eastAsia"/>
        </w:rPr>
      </w:pPr>
      <w:r>
        <w:rPr>
          <w:rFonts w:hint="eastAsia"/>
        </w:rPr>
        <w:t>母亲在的那一段时间里，我记忆中有一些事情比较清晰深刻。在当时我们村，挺多妇女都喜欢在没有农活和零工的时候打牌，母亲也特别喜欢和人打牌。听奶奶讲母亲和同村其他妇女打牌时，有人的钱掉了，被别人捡到了。母亲恰好看到就告诉了掉钱的人谁捡到了。这样失者就去找对方，对方不承认捡到了他的钱，因此他就和母亲吵起来了吵得挺厉害的（不知道是否打架了）。奶奶就说母亲不应该多管闲事，这样容易得罪人。母亲的正直没有保护自己的铠甲和灵活的交际智慧，好的品质反而变得坏了起来。发生了这件事情，母亲还是会经常会和人打牌。奶奶经常叫我和姐姐</w:t>
      </w:r>
      <w:r w:rsidR="00751B54">
        <w:rPr>
          <w:rFonts w:hint="eastAsia"/>
        </w:rPr>
        <w:t>去交母亲回来，怕她输太多钱。我听了奶奶的话，去叫母亲回来。我直接说母亲你是不是输了钱，母亲就板着脸说：“你就</w:t>
      </w:r>
      <w:r w:rsidR="004E4562">
        <w:rPr>
          <w:rFonts w:hint="eastAsia"/>
        </w:rPr>
        <w:t>知</w:t>
      </w:r>
      <w:r w:rsidR="00751B54">
        <w:rPr>
          <w:rFonts w:hint="eastAsia"/>
        </w:rPr>
        <w:t>到说输钱输钱，你再说我就捞你个巴掌。”我听到母亲这样说感觉委屈极了，为什么要打我，我做错了什么</w:t>
      </w:r>
      <w:r w:rsidR="004E4562">
        <w:rPr>
          <w:rFonts w:hint="eastAsia"/>
        </w:rPr>
        <w:t>非常委屈</w:t>
      </w:r>
      <w:r w:rsidR="00751B54">
        <w:rPr>
          <w:rFonts w:hint="eastAsia"/>
        </w:rPr>
        <w:t>。当时农村赌博风气很盛，很多人都在自己家设置赌博的地方，一般一个村有一两个人家，村上人专门到他家赌博。老虎机当时也非常流行。我父亲就在老虎机上输了几万块钱，奶奶却对劝父亲不要赌博来得要私下</w:t>
      </w:r>
      <w:r w:rsidR="004E4562">
        <w:rPr>
          <w:rFonts w:hint="eastAsia"/>
        </w:rPr>
        <w:t>隐晦</w:t>
      </w:r>
      <w:r w:rsidR="00751B54">
        <w:rPr>
          <w:rFonts w:hint="eastAsia"/>
        </w:rPr>
        <w:t>，不会和我们说太多父亲赌博的事情。我是长大了才后知后觉原来父亲也爱赌博</w:t>
      </w:r>
      <w:r w:rsidR="004E4562">
        <w:rPr>
          <w:rFonts w:hint="eastAsia"/>
        </w:rPr>
        <w:t>，甚至不少次带我到过赌钱的地方而且输得比母亲更多。实话说母亲这种粗暴的教育方式使我更亲近父亲，虽然父亲小时候打人也很重，但对我来说是比较依的基本到哪都带着我。</w:t>
      </w:r>
    </w:p>
    <w:p w14:paraId="23ED0A03" w14:textId="04761B85" w:rsidR="003D307D" w:rsidRDefault="003D307D">
      <w:pPr>
        <w:rPr>
          <w:rFonts w:hint="eastAsia"/>
        </w:rPr>
      </w:pPr>
      <w:r>
        <w:rPr>
          <w:rFonts w:hint="eastAsia"/>
        </w:rPr>
        <w:t>当时还发生了一件事，闹得挺大的。母亲因为养的鸭子没回来就在村上四处找看到村上的一个当村委书记（当时应该是会计）和村上一位有夫之妇上床。这个所谓的村书记当时还光明正大和妇女主任一起乱搞，老婆因此和他经常闹起来，可以说它乱搞男女关系非常严重。起因不知道</w:t>
      </w:r>
      <w:r w:rsidR="008C7C50">
        <w:rPr>
          <w:rFonts w:hint="eastAsia"/>
        </w:rPr>
        <w:t>好像是当时有人煽动激将母亲说你敢不敢说某某和那个村书记偷情</w:t>
      </w:r>
      <w:r>
        <w:rPr>
          <w:rFonts w:hint="eastAsia"/>
        </w:rPr>
        <w:t>，母亲</w:t>
      </w:r>
      <w:r w:rsidR="008C7C50">
        <w:rPr>
          <w:rFonts w:hint="eastAsia"/>
        </w:rPr>
        <w:t>在激将下</w:t>
      </w:r>
      <w:r>
        <w:rPr>
          <w:rFonts w:hint="eastAsia"/>
        </w:rPr>
        <w:t>当场说村上某个妇女和那个书记乱搞，这样就吵起来甚至打起来了。母亲当时不仅说了一个人还</w:t>
      </w:r>
      <w:r w:rsidR="00EA09A9">
        <w:rPr>
          <w:rFonts w:hint="eastAsia"/>
        </w:rPr>
        <w:t>说出好几个和书记存在不正当男女关系的，一时间成为众矢之的。母亲和好几个妇女都打了架。在村</w:t>
      </w:r>
      <w:r w:rsidR="00EA09A9">
        <w:rPr>
          <w:rFonts w:hint="eastAsia"/>
        </w:rPr>
        <w:lastRenderedPageBreak/>
        <w:t>前面吵到村后面，我和奶奶听到了从家里面赶出来，奶奶劝阻那些人，说母亲都是乱说的，希望它们不要一般见识。虽然每个人都知道母亲说得是真的，但是每个人都不愿意承认。当时方方爷爷有人说：“你乱说儿媳秀珠，我就到你家扳倒你家的香桌。”最后在奶奶的道歉和劝阻下，事情平息了下来。我当时可能是十岁左右，我看着母亲和人吵架</w:t>
      </w:r>
      <w:r w:rsidR="006C516D">
        <w:rPr>
          <w:rFonts w:hint="eastAsia"/>
        </w:rPr>
        <w:t>甚至动手打起来</w:t>
      </w:r>
      <w:r w:rsidR="00EA09A9">
        <w:rPr>
          <w:rFonts w:hint="eastAsia"/>
        </w:rPr>
        <w:t>手足无措，不知道做什么好，只有呆呆地看着。</w:t>
      </w:r>
      <w:r w:rsidR="006C516D">
        <w:rPr>
          <w:rFonts w:hint="eastAsia"/>
        </w:rPr>
        <w:t>父亲当时在哪，我也很想知道。可能因为这件事，母亲因此和村上的秀珠，</w:t>
      </w:r>
      <w:r w:rsidR="005A5CE1">
        <w:rPr>
          <w:rFonts w:hint="eastAsia"/>
        </w:rPr>
        <w:t>刨牙，</w:t>
      </w:r>
      <w:r w:rsidR="006C516D">
        <w:rPr>
          <w:rFonts w:hint="eastAsia"/>
        </w:rPr>
        <w:t>新鸽蟆等有了很大矛盾。</w:t>
      </w:r>
      <w:r w:rsidR="00D410CA">
        <w:rPr>
          <w:rFonts w:hint="eastAsia"/>
        </w:rPr>
        <w:t>事情发生的先后已不清楚，原因也无从知道。当时好像是狗屎书记的老婆扫落叶和垃圾到我家门前面，母亲看不过就和它争论了起来，逐渐升级为打起来。我虽然目睹了母亲和它冲突的全过程，但是</w:t>
      </w:r>
      <w:r w:rsidR="00123874">
        <w:rPr>
          <w:rFonts w:hint="eastAsia"/>
        </w:rPr>
        <w:t>具体原因也不太清楚。我只知道母亲和它扭打起来，因为佩戴带了耳环，被扯到了流了血，我在旁边着急地哭闹说：“不要打了，不要打了。”母亲因为打架有了伤之后说我一点用都没用不知道帮她打对面狗屎书记的老婆。我无法辩解，只觉得自己很委屈，不知道怎么去帮母亲战斗。后面姐姐告诉了我一件事说母亲到狗屎书记家去说这件事被对方夫妻一起打了一顿，受了挺多伤。母亲回到家后父亲竟然有打了母亲一顿，而不是帮母亲去狗屎书记家理论。当我长大后知道这件事情后，我很气愤，觉得父亲不是男人一点都没有男子气概，太懦弱了。</w:t>
      </w:r>
    </w:p>
    <w:p w14:paraId="246AFADF" w14:textId="26F72A39" w:rsidR="00123874" w:rsidRDefault="00123874">
      <w:r>
        <w:rPr>
          <w:rFonts w:hint="eastAsia"/>
        </w:rPr>
        <w:t>写了这么多好像没有体现母亲爱我的画面，但我的确对这几件事记忆格外深。母亲会</w:t>
      </w:r>
      <w:r w:rsidR="00EE64EE">
        <w:rPr>
          <w:rFonts w:hint="eastAsia"/>
        </w:rPr>
        <w:t>带我上街买东西，会买零食带回家给我，会带我和姐姐，文文到照相馆拍照……很多很多母亲做了很多很多事情，可是我都忘记了，只有浅浅的印象。结婚多年后母亲对待外婆很好，会在外婆儿子不管的时候带她上医院看病，会在晚上烧好一大盆粉蒸肉带我一起坐电动车送去。母亲对他们很好，他们对母亲却并不好。我还记得母亲在当时给外婆家亲戚孩子包几百的红包，他们却连一块钱都没有给过我和姐姐。他们过年来做客会叫我们</w:t>
      </w:r>
      <w:proofErr w:type="spellStart"/>
      <w:r w:rsidR="00EE64EE">
        <w:rPr>
          <w:rFonts w:hint="eastAsia"/>
        </w:rPr>
        <w:t>hai</w:t>
      </w:r>
      <w:proofErr w:type="spellEnd"/>
      <w:r w:rsidR="00EE64EE">
        <w:rPr>
          <w:rFonts w:hint="eastAsia"/>
        </w:rPr>
        <w:t>野猪的。我本来在哪里帮忙端茶倒水招待他们，听了后我生闷气，不愿再搭理他们。他们反过来说我不好，母亲也说我不对。我气极了，我觉得母亲一点都不讲道理。他们总是占便宜</w:t>
      </w:r>
      <w:r w:rsidR="00051CA0">
        <w:rPr>
          <w:rFonts w:hint="eastAsia"/>
        </w:rPr>
        <w:t>，为什么要对他们那么好。母亲你知道么，你走后，他们很快就到建芳那瓜分你存的钱款。他们是这样的无情，他们对我不好就不说，他们为什么对你都这么无情。可惜母亲你不知道原来亲戚对你的孩子不好其实就是不喜欢你，你天真的像个孩子。你总是大方到有什么都给了他们，他们却只象吸血虫一样，吸干你之后就消失了。你走后，我想着他们应该会提起你，会和讲你的故事，可是没有，连你最亲的弟弟都没有说过一句。你好像从此消失在了他们的生活中，波澜都少有泛起。只有一个福建大姨，问过我你还记得你的模样么，我说记得，她说要记得我说嗯。她也是少有的在这里带玲玲躲计划生育的时候，过年给过我和姐姐红包的人。外婆在我上高中的几年给过我二三次二十和五十的红包，也是仅有的</w:t>
      </w:r>
      <w:r w:rsidR="00EA22FA">
        <w:rPr>
          <w:rFonts w:hint="eastAsia"/>
        </w:rPr>
        <w:t>两三次</w:t>
      </w:r>
      <w:r w:rsidR="00197565">
        <w:rPr>
          <w:rFonts w:hint="eastAsia"/>
        </w:rPr>
        <w:t>。</w:t>
      </w:r>
    </w:p>
    <w:p w14:paraId="05E28545" w14:textId="318A046A" w:rsidR="00197565" w:rsidRDefault="00197565">
      <w:r>
        <w:rPr>
          <w:rFonts w:hint="eastAsia"/>
        </w:rPr>
        <w:t>母亲我现在依然不知道你当时的想法，你为什么不能多和我说说呢。我只能去猜测去尽可能想你到底当时是遇到了什么困难。我在想是不是姐姐和小叔媳妇的亲弟弟这个人渣在初中谈恋爱备受别人非议，所以想不开。还是在建芳</w:t>
      </w:r>
      <w:r w:rsidR="00A53385">
        <w:rPr>
          <w:rFonts w:hint="eastAsia"/>
        </w:rPr>
        <w:t>米业</w:t>
      </w:r>
      <w:r>
        <w:rPr>
          <w:rFonts w:hint="eastAsia"/>
        </w:rPr>
        <w:t>加工厂因为你发现同厂员工</w:t>
      </w:r>
      <w:r w:rsidR="00A53385">
        <w:rPr>
          <w:rFonts w:hint="eastAsia"/>
        </w:rPr>
        <w:t>偷米和谷子，向建芳举报导致两小偷夫妻打你，受了不轻的伤，幸好你有点力气不然很可能受伤严重。你和姐姐说过，这是姐姐后面才告诉我的。我真的很想知道你当时遇到了什么困难让你选择放弃</w:t>
      </w:r>
      <w:r w:rsidR="00EC3C62">
        <w:rPr>
          <w:rFonts w:hint="eastAsia"/>
        </w:rPr>
        <w:t>生命。我记得那个晚上，一个悲伤的夜晚。那天你从建芳加工厂回来，我只记得你到家后，我们一起看了会电视。</w:t>
      </w:r>
      <w:r w:rsidR="00FE0693">
        <w:rPr>
          <w:rFonts w:hint="eastAsia"/>
        </w:rPr>
        <w:t>你在家里翻找一些东西，后来我才知道找得是电话本。你当时给几个大姨打去了电话，我不知道你具体说了什么，从事后来看应该是交代你在建芳加工厂的存款等。</w:t>
      </w:r>
      <w:r w:rsidR="001E7D03">
        <w:rPr>
          <w:rFonts w:hint="eastAsia"/>
        </w:rPr>
        <w:t>我记得你打</w:t>
      </w:r>
      <w:r w:rsidR="001E7D03">
        <w:rPr>
          <w:rFonts w:hint="eastAsia"/>
        </w:rPr>
        <w:lastRenderedPageBreak/>
        <w:t>了好几个电话</w:t>
      </w:r>
      <w:r w:rsidR="008C6F3F">
        <w:rPr>
          <w:rFonts w:hint="eastAsia"/>
        </w:rPr>
        <w:t>。村子上来了收松果的商人，父亲知道后想把最近打到的送过拿去卖掉，我听到了就也想跟着去</w:t>
      </w:r>
      <w:r w:rsidR="00A564D1">
        <w:rPr>
          <w:rFonts w:hint="eastAsia"/>
        </w:rPr>
        <w:t>，却不知道我会因此后悔终生</w:t>
      </w:r>
      <w:r w:rsidR="008C6F3F">
        <w:rPr>
          <w:rFonts w:hint="eastAsia"/>
        </w:rPr>
        <w:t>。父亲当时说我就在家看电视很快就回来，母亲你好像也说了就在家。我还是有点想去，你们就答应了。我还记得母亲你在后门看着我和父亲一起出门的场景。在那个时候，你说了你要去洗澡，可能我们刚出门你就去洗澡了。我和父亲来到村前后忠家，在这家收松果。的确很快，称重结账不到几分钟就结束了。因为我们来得较晚，所以是最后</w:t>
      </w:r>
      <w:r w:rsidR="00E87D69">
        <w:rPr>
          <w:rFonts w:hint="eastAsia"/>
        </w:rPr>
        <w:t>来卖松果的。收松果的收完后开着小货车走了。正好我们在车后走回家，车上一袋松果掉下来了，父亲立刻就去捡起来，提着飞奔到后福家，一路上怕被别人看到。父亲这种贪小便宜的行为真的令人不耻。</w:t>
      </w:r>
      <w:r w:rsidR="00CF5643">
        <w:rPr>
          <w:rFonts w:hint="eastAsia"/>
        </w:rPr>
        <w:t>我当时还觉得捡到了松果挺好的，后来才知道自己是有多么愚蠢。</w:t>
      </w:r>
      <w:r w:rsidR="00E87D69">
        <w:rPr>
          <w:rFonts w:hint="eastAsia"/>
        </w:rPr>
        <w:t>我和父亲</w:t>
      </w:r>
      <w:r w:rsidR="00CF5643">
        <w:rPr>
          <w:rFonts w:hint="eastAsia"/>
        </w:rPr>
        <w:t>因此将捡到的这袋松果放到后福家，因为怕被别人看到发现。这也就导致我和父亲在后福家呆了有一个小时左右。期间姐姐说打过电话给父亲，但是没有接。等我和父亲回到家中的时候，母亲背靠在床的靠背上，静静地坐在那一句话也没说。我看到地上有一个农药的瓶子就马上和父亲说，这才知道母亲喝了农药。父亲就说要去医院，叫我去喊小叔来，我说我扶着母亲去，父亲说我扶不住。我跑到奶奶家和他们说，母亲喝农药了。他们就赶快赶过来。父亲和小叔就一起骑摩托带母亲到医院。不幸的是母亲没有被救过来，</w:t>
      </w:r>
      <w:r w:rsidR="00035FEC">
        <w:rPr>
          <w:rFonts w:hint="eastAsia"/>
        </w:rPr>
        <w:t>母亲离开了这个世界离开了我。因为乡级医院条件差，要转院到县级医院需要一个小时左右已经来不及了。最后家里人一起用板车带母亲回了家，在走回去的路上我看着母亲</w:t>
      </w:r>
      <w:r w:rsidR="00A564D1">
        <w:rPr>
          <w:rFonts w:hint="eastAsia"/>
        </w:rPr>
        <w:t>躺在板车上，母亲的上方有绿色的萤火在漂荡，在那个黑夜里我成为了幽灵。母亲在安葬前，很多亲属都来了。两个大姨觉得是姐姐害死了母亲，她们想将姐姐按下到棺材里向母亲赔罪，在奶奶的劝阻下才作罢。</w:t>
      </w:r>
      <w:r w:rsidR="00396743">
        <w:rPr>
          <w:rFonts w:hint="eastAsia"/>
        </w:rPr>
        <w:t>母亲走后，我始终不知道这意味着什么。我只知道我是一个没有妈妈的孩子了，我只知道我只能看到母亲的墓流泪。</w:t>
      </w:r>
    </w:p>
    <w:p w14:paraId="7DB56428" w14:textId="09594677" w:rsidR="00396743" w:rsidRDefault="00396743">
      <w:pPr>
        <w:rPr>
          <w:rFonts w:hint="eastAsia"/>
        </w:rPr>
      </w:pPr>
      <w:r>
        <w:rPr>
          <w:rFonts w:hint="eastAsia"/>
        </w:rPr>
        <w:t>我现在依然为自己当时没有留在家里而悔恨，我依然在想如果呆在家里了，母亲是否会就不走了呢。是否母亲生前就能和我</w:t>
      </w:r>
      <w:r w:rsidR="00A77350">
        <w:rPr>
          <w:rFonts w:hint="eastAsia"/>
        </w:rPr>
        <w:t>多说几句，而不是就这样离开了我。我后面才知道母亲那晚对姐姐说了让她回来帮母亲扶棺材，姐姐打了一个电话给父亲，没打通。在人渣杨玉兵的洗脑下说家里有人会照顾好母亲，就没打了。我当时反问她说你怎么就不知道打给小叔和大叔，不知道多打几个电话。母亲在生前打电话给姐姐，或许就是最后的求救，而姐姐却没放在心上。我恨这样的姐姐，我觉得她太自私了。</w:t>
      </w:r>
      <w:r w:rsidR="00AA6C2E">
        <w:rPr>
          <w:rFonts w:hint="eastAsia"/>
        </w:rPr>
        <w:t>没妈的孩子像根草，当你真的离开了我，我才知道这是什么意思。母亲的离开是我一生的伤痛。</w:t>
      </w:r>
    </w:p>
    <w:sectPr w:rsidR="0039674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096755561">
    <w:abstractNumId w:val="3"/>
  </w:num>
  <w:num w:numId="2" w16cid:durableId="1603806718">
    <w:abstractNumId w:val="5"/>
  </w:num>
  <w:num w:numId="3" w16cid:durableId="2034379114">
    <w:abstractNumId w:val="8"/>
  </w:num>
  <w:num w:numId="4" w16cid:durableId="1234975983">
    <w:abstractNumId w:val="9"/>
  </w:num>
  <w:num w:numId="5" w16cid:durableId="1105999095">
    <w:abstractNumId w:val="6"/>
  </w:num>
  <w:num w:numId="6" w16cid:durableId="1100956036">
    <w:abstractNumId w:val="2"/>
  </w:num>
  <w:num w:numId="7" w16cid:durableId="235896090">
    <w:abstractNumId w:val="7"/>
  </w:num>
  <w:num w:numId="8" w16cid:durableId="289436523">
    <w:abstractNumId w:val="4"/>
  </w:num>
  <w:num w:numId="9" w16cid:durableId="2081711640">
    <w:abstractNumId w:val="1"/>
  </w:num>
  <w:num w:numId="10" w16cid:durableId="204544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F05"/>
    <w:rsid w:val="00002B37"/>
    <w:rsid w:val="00035FEC"/>
    <w:rsid w:val="0005014C"/>
    <w:rsid w:val="00051CA0"/>
    <w:rsid w:val="00123874"/>
    <w:rsid w:val="00197565"/>
    <w:rsid w:val="001B7A40"/>
    <w:rsid w:val="001E7D03"/>
    <w:rsid w:val="00396743"/>
    <w:rsid w:val="003D307D"/>
    <w:rsid w:val="004E108E"/>
    <w:rsid w:val="004E4562"/>
    <w:rsid w:val="005A5CE1"/>
    <w:rsid w:val="00645252"/>
    <w:rsid w:val="006766EB"/>
    <w:rsid w:val="006C516D"/>
    <w:rsid w:val="006D3D74"/>
    <w:rsid w:val="0073652B"/>
    <w:rsid w:val="00751B54"/>
    <w:rsid w:val="007B5F05"/>
    <w:rsid w:val="0083569A"/>
    <w:rsid w:val="008C6F3F"/>
    <w:rsid w:val="008C7C50"/>
    <w:rsid w:val="009D6BE4"/>
    <w:rsid w:val="00A53385"/>
    <w:rsid w:val="00A564D1"/>
    <w:rsid w:val="00A65228"/>
    <w:rsid w:val="00A77350"/>
    <w:rsid w:val="00A9204E"/>
    <w:rsid w:val="00AA6C2E"/>
    <w:rsid w:val="00B259A6"/>
    <w:rsid w:val="00CF5643"/>
    <w:rsid w:val="00D410CA"/>
    <w:rsid w:val="00D7716D"/>
    <w:rsid w:val="00E87D69"/>
    <w:rsid w:val="00EA09A9"/>
    <w:rsid w:val="00EA22FA"/>
    <w:rsid w:val="00EC2BA5"/>
    <w:rsid w:val="00EC3C62"/>
    <w:rsid w:val="00EE64EE"/>
    <w:rsid w:val="00FE0693"/>
    <w:rsid w:val="0CE04C5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0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qFormat="1"/>
    <w:lsdException w:name="List 2" w:semiHidden="1" w:unhideWhenUsed="1" w:qFormat="1"/>
    <w:lsdException w:name="List 3" w:semiHidden="1" w:unhideWhenUsed="1"/>
    <w:lsdException w:name="List 4" w:semiHidden="1" w:unhideWhenUsed="1"/>
    <w:lsdException w:name="List 5" w:semiHidden="1" w:unhideWhenUsed="1" w:qFormat="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qFormat="1"/>
    <w:lsdException w:name="Table List 3" w:semiHidden="1" w:unhideWhenUsed="1"/>
    <w:lsdException w:name="Table List 4" w:semiHidden="1" w:unhideWhenUsed="1" w:qFormat="1"/>
    <w:lsdException w:name="Table List 5" w:semiHidden="1" w:unhideWhenUsed="1"/>
    <w:lsdException w:name="Table List 6" w:semiHidden="1" w:unhideWhenUsed="1"/>
    <w:lsdException w:name="Table List 7" w:semiHidden="1" w:unhideWhenUsed="1" w:qFormat="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qFormat="1"/>
    <w:lsdException w:name="Dark List" w:uiPriority="70"/>
    <w:lsdException w:name="Colorful Shading" w:uiPriority="71" w:qFormat="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Pr>
      <w:rFonts w:ascii="Microsoft YaHei UI" w:eastAsia="Microsoft YaHei UI" w:hAnsi="Microsoft YaHei UI"/>
      <w:sz w:val="22"/>
      <w:szCs w:val="22"/>
    </w:rPr>
  </w:style>
  <w:style w:type="paragraph" w:styleId="1">
    <w:name w:val="heading 1"/>
    <w:basedOn w:val="a1"/>
    <w:next w:val="a1"/>
    <w:link w:val="10"/>
    <w:uiPriority w:val="9"/>
    <w:qFormat/>
    <w:pPr>
      <w:keepNext/>
      <w:keepLines/>
      <w:spacing w:before="240"/>
      <w:outlineLvl w:val="0"/>
    </w:pPr>
    <w:rPr>
      <w:rFonts w:cstheme="majorBidi"/>
      <w:color w:val="1F4E79" w:themeColor="accent1" w:themeShade="80"/>
      <w:sz w:val="32"/>
      <w:szCs w:val="32"/>
    </w:rPr>
  </w:style>
  <w:style w:type="paragraph" w:styleId="21">
    <w:name w:val="heading 2"/>
    <w:basedOn w:val="a1"/>
    <w:next w:val="a1"/>
    <w:link w:val="22"/>
    <w:uiPriority w:val="9"/>
    <w:unhideWhenUsed/>
    <w:qFormat/>
    <w:pPr>
      <w:keepNext/>
      <w:keepLines/>
      <w:spacing w:before="40"/>
      <w:outlineLvl w:val="1"/>
    </w:pPr>
    <w:rPr>
      <w:rFonts w:cstheme="majorBidi"/>
      <w:color w:val="1F4E79" w:themeColor="accent1" w:themeShade="80"/>
      <w:sz w:val="26"/>
      <w:szCs w:val="26"/>
    </w:rPr>
  </w:style>
  <w:style w:type="paragraph" w:styleId="31">
    <w:name w:val="heading 3"/>
    <w:basedOn w:val="a1"/>
    <w:next w:val="a1"/>
    <w:link w:val="32"/>
    <w:uiPriority w:val="9"/>
    <w:unhideWhenUsed/>
    <w:qFormat/>
    <w:pPr>
      <w:keepNext/>
      <w:keepLines/>
      <w:spacing w:before="40"/>
      <w:outlineLvl w:val="2"/>
    </w:pPr>
    <w:rPr>
      <w:rFonts w:cstheme="majorBidi"/>
      <w:color w:val="1F4E79" w:themeColor="accent1" w:themeShade="80"/>
      <w:sz w:val="24"/>
      <w:szCs w:val="24"/>
    </w:rPr>
  </w:style>
  <w:style w:type="paragraph" w:styleId="41">
    <w:name w:val="heading 4"/>
    <w:basedOn w:val="a1"/>
    <w:next w:val="a1"/>
    <w:link w:val="42"/>
    <w:uiPriority w:val="9"/>
    <w:unhideWhenUsed/>
    <w:qFormat/>
    <w:pPr>
      <w:keepNext/>
      <w:keepLines/>
      <w:spacing w:before="40"/>
      <w:outlineLvl w:val="3"/>
    </w:pPr>
    <w:rPr>
      <w:rFonts w:cstheme="majorBidi"/>
      <w:i/>
      <w:iCs/>
      <w:color w:val="1F4E79" w:themeColor="accent1" w:themeShade="80"/>
    </w:rPr>
  </w:style>
  <w:style w:type="paragraph" w:styleId="51">
    <w:name w:val="heading 5"/>
    <w:basedOn w:val="a1"/>
    <w:next w:val="a1"/>
    <w:link w:val="52"/>
    <w:uiPriority w:val="9"/>
    <w:unhideWhenUsed/>
    <w:qFormat/>
    <w:pPr>
      <w:keepNext/>
      <w:keepLines/>
      <w:spacing w:before="40"/>
      <w:outlineLvl w:val="4"/>
    </w:pPr>
    <w:rPr>
      <w:rFonts w:cstheme="majorBidi"/>
      <w:color w:val="1F4E79" w:themeColor="accent1" w:themeShade="80"/>
    </w:rPr>
  </w:style>
  <w:style w:type="paragraph" w:styleId="6">
    <w:name w:val="heading 6"/>
    <w:basedOn w:val="a1"/>
    <w:next w:val="a1"/>
    <w:link w:val="60"/>
    <w:uiPriority w:val="9"/>
    <w:unhideWhenUsed/>
    <w:qFormat/>
    <w:pPr>
      <w:keepNext/>
      <w:keepLines/>
      <w:spacing w:before="40"/>
      <w:outlineLvl w:val="5"/>
    </w:pPr>
    <w:rPr>
      <w:rFonts w:cstheme="majorBidi"/>
      <w:color w:val="1F4E79" w:themeColor="accent1" w:themeShade="80"/>
    </w:rPr>
  </w:style>
  <w:style w:type="paragraph" w:styleId="7">
    <w:name w:val="heading 7"/>
    <w:basedOn w:val="a1"/>
    <w:next w:val="a1"/>
    <w:link w:val="70"/>
    <w:uiPriority w:val="9"/>
    <w:unhideWhenUsed/>
    <w:qFormat/>
    <w:pPr>
      <w:keepNext/>
      <w:keepLines/>
      <w:spacing w:before="40"/>
      <w:outlineLvl w:val="6"/>
    </w:pPr>
    <w:rPr>
      <w:rFonts w:cstheme="majorBidi"/>
      <w:i/>
      <w:iCs/>
      <w:color w:val="1F4E79" w:themeColor="accent1" w:themeShade="80"/>
    </w:rPr>
  </w:style>
  <w:style w:type="paragraph" w:styleId="8">
    <w:name w:val="heading 8"/>
    <w:basedOn w:val="a1"/>
    <w:next w:val="a1"/>
    <w:link w:val="80"/>
    <w:uiPriority w:val="9"/>
    <w:unhideWhenUsed/>
    <w:qFormat/>
    <w:pPr>
      <w:keepNext/>
      <w:keepLines/>
      <w:spacing w:before="40"/>
      <w:outlineLvl w:val="7"/>
    </w:pPr>
    <w:rPr>
      <w:rFonts w:cstheme="majorBidi"/>
      <w:color w:val="262626" w:themeColor="text1" w:themeTint="D9"/>
      <w:szCs w:val="21"/>
    </w:rPr>
  </w:style>
  <w:style w:type="paragraph" w:styleId="9">
    <w:name w:val="heading 9"/>
    <w:basedOn w:val="a1"/>
    <w:next w:val="a1"/>
    <w:link w:val="90"/>
    <w:uiPriority w:val="9"/>
    <w:unhideWhenUsed/>
    <w:qFormat/>
    <w:pPr>
      <w:keepNext/>
      <w:keepLines/>
      <w:spacing w:before="40"/>
      <w:outlineLvl w:val="8"/>
    </w:pPr>
    <w:rPr>
      <w:rFonts w:cstheme="majorBidi"/>
      <w:i/>
      <w:iCs/>
      <w:color w:val="262626" w:themeColor="text1" w:themeTint="D9"/>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Microsoft YaHei UI" w:eastAsia="Microsoft YaHei UI" w:hAnsi="Microsoft YaHei UI"/>
      <w:sz w:val="22"/>
    </w:rPr>
  </w:style>
  <w:style w:type="paragraph" w:styleId="33">
    <w:name w:val="List 3"/>
    <w:basedOn w:val="a1"/>
    <w:uiPriority w:val="99"/>
    <w:semiHidden/>
    <w:unhideWhenUsed/>
    <w:pPr>
      <w:ind w:left="1080" w:hanging="360"/>
      <w:contextualSpacing/>
    </w:pPr>
  </w:style>
  <w:style w:type="paragraph" w:styleId="TOC7">
    <w:name w:val="toc 7"/>
    <w:basedOn w:val="a1"/>
    <w:next w:val="a1"/>
    <w:autoRedefine/>
    <w:uiPriority w:val="39"/>
    <w:semiHidden/>
    <w:unhideWhenUsed/>
    <w:pPr>
      <w:spacing w:after="100"/>
      <w:ind w:left="1320"/>
    </w:pPr>
  </w:style>
  <w:style w:type="paragraph" w:styleId="2">
    <w:name w:val="List Number 2"/>
    <w:basedOn w:val="a1"/>
    <w:uiPriority w:val="99"/>
    <w:semiHidden/>
    <w:unhideWhenUsed/>
    <w:qFormat/>
    <w:pPr>
      <w:numPr>
        <w:numId w:val="1"/>
      </w:numPr>
      <w:contextualSpacing/>
    </w:pPr>
  </w:style>
  <w:style w:type="paragraph" w:styleId="a7">
    <w:name w:val="table of authorities"/>
    <w:basedOn w:val="a1"/>
    <w:next w:val="a1"/>
    <w:uiPriority w:val="99"/>
    <w:semiHidden/>
    <w:unhideWhenUsed/>
    <w:pPr>
      <w:ind w:left="220" w:hanging="220"/>
    </w:pPr>
  </w:style>
  <w:style w:type="paragraph" w:styleId="a8">
    <w:name w:val="Note Heading"/>
    <w:basedOn w:val="a1"/>
    <w:next w:val="a1"/>
    <w:link w:val="a9"/>
    <w:uiPriority w:val="99"/>
    <w:semiHidden/>
    <w:unhideWhenUsed/>
  </w:style>
  <w:style w:type="paragraph" w:styleId="40">
    <w:name w:val="List Bullet 4"/>
    <w:basedOn w:val="a1"/>
    <w:uiPriority w:val="99"/>
    <w:semiHidden/>
    <w:unhideWhenUsed/>
    <w:pPr>
      <w:numPr>
        <w:numId w:val="2"/>
      </w:numPr>
      <w:contextualSpacing/>
    </w:pPr>
  </w:style>
  <w:style w:type="paragraph" w:styleId="81">
    <w:name w:val="index 8"/>
    <w:basedOn w:val="a1"/>
    <w:next w:val="a1"/>
    <w:autoRedefine/>
    <w:uiPriority w:val="99"/>
    <w:semiHidden/>
    <w:unhideWhenUsed/>
    <w:pPr>
      <w:ind w:left="1760" w:hanging="220"/>
    </w:pPr>
  </w:style>
  <w:style w:type="paragraph" w:styleId="aa">
    <w:name w:val="E-mail Signature"/>
    <w:basedOn w:val="a1"/>
    <w:link w:val="ab"/>
    <w:uiPriority w:val="99"/>
    <w:semiHidden/>
    <w:unhideWhenUsed/>
  </w:style>
  <w:style w:type="paragraph" w:styleId="a">
    <w:name w:val="List Number"/>
    <w:basedOn w:val="a1"/>
    <w:uiPriority w:val="99"/>
    <w:semiHidden/>
    <w:unhideWhenUsed/>
    <w:qFormat/>
    <w:pPr>
      <w:numPr>
        <w:numId w:val="3"/>
      </w:numPr>
      <w:contextualSpacing/>
    </w:pPr>
  </w:style>
  <w:style w:type="paragraph" w:styleId="ac">
    <w:name w:val="Normal Indent"/>
    <w:basedOn w:val="a1"/>
    <w:uiPriority w:val="99"/>
    <w:semiHidden/>
    <w:unhideWhenUsed/>
    <w:pPr>
      <w:ind w:left="720"/>
    </w:pPr>
  </w:style>
  <w:style w:type="paragraph" w:styleId="ad">
    <w:name w:val="caption"/>
    <w:basedOn w:val="a1"/>
    <w:next w:val="a1"/>
    <w:uiPriority w:val="35"/>
    <w:unhideWhenUsed/>
    <w:qFormat/>
    <w:pPr>
      <w:spacing w:after="200"/>
    </w:pPr>
    <w:rPr>
      <w:i/>
      <w:iCs/>
      <w:color w:val="44546A" w:themeColor="text2"/>
      <w:szCs w:val="18"/>
    </w:rPr>
  </w:style>
  <w:style w:type="paragraph" w:styleId="53">
    <w:name w:val="index 5"/>
    <w:basedOn w:val="a1"/>
    <w:next w:val="a1"/>
    <w:autoRedefine/>
    <w:uiPriority w:val="99"/>
    <w:semiHidden/>
    <w:unhideWhenUsed/>
    <w:pPr>
      <w:ind w:left="1100" w:hanging="220"/>
    </w:pPr>
  </w:style>
  <w:style w:type="paragraph" w:styleId="a0">
    <w:name w:val="List Bullet"/>
    <w:basedOn w:val="a1"/>
    <w:uiPriority w:val="99"/>
    <w:semiHidden/>
    <w:unhideWhenUsed/>
    <w:pPr>
      <w:numPr>
        <w:numId w:val="4"/>
      </w:numPr>
      <w:contextualSpacing/>
    </w:pPr>
  </w:style>
  <w:style w:type="paragraph" w:styleId="ae">
    <w:name w:val="envelope address"/>
    <w:basedOn w:val="a1"/>
    <w:uiPriority w:val="99"/>
    <w:semiHidden/>
    <w:unhideWhenUsed/>
    <w:pPr>
      <w:framePr w:w="7920" w:h="1980" w:hRule="exact" w:hSpace="180" w:wrap="auto" w:hAnchor="page" w:xAlign="center" w:yAlign="bottom"/>
      <w:ind w:left="2880"/>
    </w:pPr>
    <w:rPr>
      <w:rFonts w:cstheme="majorBidi"/>
      <w:sz w:val="24"/>
      <w:szCs w:val="24"/>
    </w:rPr>
  </w:style>
  <w:style w:type="paragraph" w:styleId="af">
    <w:name w:val="Document Map"/>
    <w:basedOn w:val="a1"/>
    <w:link w:val="af0"/>
    <w:uiPriority w:val="99"/>
    <w:semiHidden/>
    <w:unhideWhenUsed/>
    <w:rPr>
      <w:rFonts w:cs="Segoe UI"/>
      <w:szCs w:val="16"/>
    </w:rPr>
  </w:style>
  <w:style w:type="paragraph" w:styleId="af1">
    <w:name w:val="toa heading"/>
    <w:basedOn w:val="a1"/>
    <w:next w:val="a1"/>
    <w:uiPriority w:val="99"/>
    <w:semiHidden/>
    <w:unhideWhenUsed/>
    <w:qFormat/>
    <w:pPr>
      <w:spacing w:before="120"/>
    </w:pPr>
    <w:rPr>
      <w:rFonts w:cstheme="majorBidi"/>
      <w:b/>
      <w:bCs/>
      <w:sz w:val="24"/>
      <w:szCs w:val="24"/>
    </w:rPr>
  </w:style>
  <w:style w:type="paragraph" w:styleId="af2">
    <w:name w:val="annotation text"/>
    <w:basedOn w:val="a1"/>
    <w:link w:val="af3"/>
    <w:uiPriority w:val="99"/>
    <w:semiHidden/>
    <w:unhideWhenUsed/>
    <w:rPr>
      <w:szCs w:val="20"/>
    </w:rPr>
  </w:style>
  <w:style w:type="paragraph" w:styleId="61">
    <w:name w:val="index 6"/>
    <w:basedOn w:val="a1"/>
    <w:next w:val="a1"/>
    <w:autoRedefine/>
    <w:uiPriority w:val="99"/>
    <w:semiHidden/>
    <w:unhideWhenUsed/>
    <w:pPr>
      <w:ind w:left="1320" w:hanging="220"/>
    </w:pPr>
  </w:style>
  <w:style w:type="paragraph" w:styleId="af4">
    <w:name w:val="Salutation"/>
    <w:basedOn w:val="a1"/>
    <w:next w:val="a1"/>
    <w:link w:val="af5"/>
    <w:uiPriority w:val="99"/>
    <w:semiHidden/>
    <w:unhideWhenUsed/>
  </w:style>
  <w:style w:type="paragraph" w:styleId="34">
    <w:name w:val="Body Text 3"/>
    <w:basedOn w:val="a1"/>
    <w:link w:val="35"/>
    <w:uiPriority w:val="99"/>
    <w:semiHidden/>
    <w:unhideWhenUsed/>
    <w:pPr>
      <w:spacing w:after="120"/>
    </w:pPr>
    <w:rPr>
      <w:szCs w:val="16"/>
    </w:rPr>
  </w:style>
  <w:style w:type="paragraph" w:styleId="af6">
    <w:name w:val="Closing"/>
    <w:basedOn w:val="a1"/>
    <w:link w:val="af7"/>
    <w:uiPriority w:val="99"/>
    <w:semiHidden/>
    <w:unhideWhenUsed/>
    <w:pPr>
      <w:ind w:left="4320"/>
    </w:pPr>
  </w:style>
  <w:style w:type="paragraph" w:styleId="30">
    <w:name w:val="List Bullet 3"/>
    <w:basedOn w:val="a1"/>
    <w:uiPriority w:val="99"/>
    <w:semiHidden/>
    <w:unhideWhenUsed/>
    <w:qFormat/>
    <w:pPr>
      <w:numPr>
        <w:numId w:val="5"/>
      </w:numPr>
      <w:contextualSpacing/>
    </w:pPr>
  </w:style>
  <w:style w:type="paragraph" w:styleId="af8">
    <w:name w:val="Body Text"/>
    <w:basedOn w:val="a1"/>
    <w:link w:val="af9"/>
    <w:uiPriority w:val="99"/>
    <w:semiHidden/>
    <w:unhideWhenUsed/>
    <w:pPr>
      <w:spacing w:after="120"/>
    </w:pPr>
  </w:style>
  <w:style w:type="paragraph" w:styleId="afa">
    <w:name w:val="Body Text Indent"/>
    <w:basedOn w:val="a1"/>
    <w:link w:val="afb"/>
    <w:uiPriority w:val="99"/>
    <w:semiHidden/>
    <w:unhideWhenUsed/>
    <w:pPr>
      <w:spacing w:after="120"/>
      <w:ind w:left="360"/>
    </w:pPr>
  </w:style>
  <w:style w:type="paragraph" w:styleId="3">
    <w:name w:val="List Number 3"/>
    <w:basedOn w:val="a1"/>
    <w:uiPriority w:val="99"/>
    <w:semiHidden/>
    <w:unhideWhenUsed/>
    <w:pPr>
      <w:numPr>
        <w:numId w:val="6"/>
      </w:numPr>
      <w:contextualSpacing/>
    </w:pPr>
  </w:style>
  <w:style w:type="paragraph" w:styleId="23">
    <w:name w:val="List 2"/>
    <w:basedOn w:val="a1"/>
    <w:uiPriority w:val="99"/>
    <w:semiHidden/>
    <w:unhideWhenUsed/>
    <w:qFormat/>
    <w:pPr>
      <w:ind w:left="720" w:hanging="360"/>
      <w:contextualSpacing/>
    </w:pPr>
  </w:style>
  <w:style w:type="paragraph" w:styleId="afc">
    <w:name w:val="List Continue"/>
    <w:basedOn w:val="a1"/>
    <w:uiPriority w:val="99"/>
    <w:semiHidden/>
    <w:unhideWhenUsed/>
    <w:pPr>
      <w:spacing w:after="120"/>
      <w:ind w:left="360"/>
      <w:contextualSpacing/>
    </w:pPr>
  </w:style>
  <w:style w:type="paragraph" w:styleId="afd">
    <w:name w:val="Block Text"/>
    <w:basedOn w:val="a1"/>
    <w:uiPriority w:val="99"/>
    <w:semiHidden/>
    <w:unhideWhenUse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i/>
      <w:iCs/>
      <w:color w:val="1F4E79" w:themeColor="accent1" w:themeShade="80"/>
    </w:rPr>
  </w:style>
  <w:style w:type="paragraph" w:styleId="20">
    <w:name w:val="List Bullet 2"/>
    <w:basedOn w:val="a1"/>
    <w:uiPriority w:val="99"/>
    <w:semiHidden/>
    <w:unhideWhenUsed/>
    <w:qFormat/>
    <w:pPr>
      <w:numPr>
        <w:numId w:val="7"/>
      </w:numPr>
      <w:contextualSpacing/>
    </w:pPr>
  </w:style>
  <w:style w:type="paragraph" w:styleId="HTML">
    <w:name w:val="HTML Address"/>
    <w:basedOn w:val="a1"/>
    <w:link w:val="HTML0"/>
    <w:uiPriority w:val="99"/>
    <w:semiHidden/>
    <w:unhideWhenUsed/>
    <w:rPr>
      <w:i/>
      <w:iCs/>
    </w:rPr>
  </w:style>
  <w:style w:type="paragraph" w:styleId="43">
    <w:name w:val="index 4"/>
    <w:basedOn w:val="a1"/>
    <w:next w:val="a1"/>
    <w:autoRedefine/>
    <w:uiPriority w:val="99"/>
    <w:semiHidden/>
    <w:unhideWhenUsed/>
    <w:pPr>
      <w:ind w:left="880" w:hanging="220"/>
    </w:pPr>
  </w:style>
  <w:style w:type="paragraph" w:styleId="TOC5">
    <w:name w:val="toc 5"/>
    <w:basedOn w:val="a1"/>
    <w:next w:val="a1"/>
    <w:autoRedefine/>
    <w:uiPriority w:val="39"/>
    <w:semiHidden/>
    <w:unhideWhenUsed/>
    <w:pPr>
      <w:spacing w:after="100"/>
      <w:ind w:left="880"/>
    </w:pPr>
  </w:style>
  <w:style w:type="paragraph" w:styleId="TOC3">
    <w:name w:val="toc 3"/>
    <w:basedOn w:val="a1"/>
    <w:next w:val="a1"/>
    <w:autoRedefine/>
    <w:uiPriority w:val="39"/>
    <w:semiHidden/>
    <w:unhideWhenUsed/>
    <w:pPr>
      <w:spacing w:after="100"/>
      <w:ind w:left="440"/>
    </w:pPr>
  </w:style>
  <w:style w:type="paragraph" w:styleId="afe">
    <w:name w:val="Plain Text"/>
    <w:basedOn w:val="a1"/>
    <w:link w:val="aff"/>
    <w:uiPriority w:val="99"/>
    <w:semiHidden/>
    <w:unhideWhenUsed/>
    <w:rPr>
      <w:szCs w:val="21"/>
    </w:rPr>
  </w:style>
  <w:style w:type="paragraph" w:styleId="50">
    <w:name w:val="List Bullet 5"/>
    <w:basedOn w:val="a1"/>
    <w:uiPriority w:val="99"/>
    <w:semiHidden/>
    <w:unhideWhenUsed/>
    <w:pPr>
      <w:numPr>
        <w:numId w:val="8"/>
      </w:numPr>
      <w:contextualSpacing/>
    </w:pPr>
  </w:style>
  <w:style w:type="paragraph" w:styleId="4">
    <w:name w:val="List Number 4"/>
    <w:basedOn w:val="a1"/>
    <w:uiPriority w:val="99"/>
    <w:semiHidden/>
    <w:unhideWhenUsed/>
    <w:pPr>
      <w:numPr>
        <w:numId w:val="9"/>
      </w:numPr>
      <w:contextualSpacing/>
    </w:pPr>
  </w:style>
  <w:style w:type="paragraph" w:styleId="TOC8">
    <w:name w:val="toc 8"/>
    <w:basedOn w:val="a1"/>
    <w:next w:val="a1"/>
    <w:autoRedefine/>
    <w:uiPriority w:val="39"/>
    <w:semiHidden/>
    <w:unhideWhenUsed/>
    <w:pPr>
      <w:spacing w:after="100"/>
      <w:ind w:left="1540"/>
    </w:pPr>
  </w:style>
  <w:style w:type="paragraph" w:styleId="36">
    <w:name w:val="index 3"/>
    <w:basedOn w:val="a1"/>
    <w:next w:val="a1"/>
    <w:autoRedefine/>
    <w:uiPriority w:val="99"/>
    <w:semiHidden/>
    <w:unhideWhenUsed/>
    <w:pPr>
      <w:ind w:left="660" w:hanging="220"/>
    </w:pPr>
  </w:style>
  <w:style w:type="paragraph" w:styleId="aff0">
    <w:name w:val="Date"/>
    <w:basedOn w:val="a1"/>
    <w:next w:val="a1"/>
    <w:link w:val="aff1"/>
    <w:uiPriority w:val="99"/>
    <w:semiHidden/>
    <w:unhideWhenUsed/>
  </w:style>
  <w:style w:type="paragraph" w:styleId="24">
    <w:name w:val="Body Text Indent 2"/>
    <w:basedOn w:val="a1"/>
    <w:link w:val="25"/>
    <w:uiPriority w:val="99"/>
    <w:semiHidden/>
    <w:unhideWhenUsed/>
    <w:pPr>
      <w:spacing w:after="120" w:line="480" w:lineRule="auto"/>
      <w:ind w:left="360"/>
    </w:pPr>
  </w:style>
  <w:style w:type="paragraph" w:styleId="aff2">
    <w:name w:val="endnote text"/>
    <w:basedOn w:val="a1"/>
    <w:link w:val="aff3"/>
    <w:uiPriority w:val="99"/>
    <w:semiHidden/>
    <w:unhideWhenUsed/>
    <w:rPr>
      <w:szCs w:val="20"/>
    </w:rPr>
  </w:style>
  <w:style w:type="paragraph" w:styleId="54">
    <w:name w:val="List Continue 5"/>
    <w:basedOn w:val="a1"/>
    <w:uiPriority w:val="99"/>
    <w:semiHidden/>
    <w:unhideWhenUsed/>
    <w:pPr>
      <w:spacing w:after="120"/>
      <w:ind w:left="1800"/>
      <w:contextualSpacing/>
    </w:pPr>
  </w:style>
  <w:style w:type="paragraph" w:styleId="aff4">
    <w:name w:val="Balloon Text"/>
    <w:basedOn w:val="a1"/>
    <w:link w:val="aff5"/>
    <w:uiPriority w:val="99"/>
    <w:semiHidden/>
    <w:unhideWhenUsed/>
    <w:rPr>
      <w:rFonts w:cs="Segoe UI"/>
      <w:szCs w:val="18"/>
    </w:rPr>
  </w:style>
  <w:style w:type="paragraph" w:styleId="aff6">
    <w:name w:val="footer"/>
    <w:basedOn w:val="a1"/>
    <w:link w:val="aff7"/>
    <w:uiPriority w:val="99"/>
    <w:unhideWhenUsed/>
  </w:style>
  <w:style w:type="paragraph" w:styleId="aff8">
    <w:name w:val="envelope return"/>
    <w:basedOn w:val="a1"/>
    <w:uiPriority w:val="99"/>
    <w:semiHidden/>
    <w:unhideWhenUsed/>
    <w:rPr>
      <w:rFonts w:cstheme="majorBidi"/>
      <w:szCs w:val="20"/>
    </w:rPr>
  </w:style>
  <w:style w:type="paragraph" w:styleId="aff9">
    <w:name w:val="header"/>
    <w:basedOn w:val="a1"/>
    <w:link w:val="affa"/>
    <w:uiPriority w:val="99"/>
    <w:unhideWhenUsed/>
  </w:style>
  <w:style w:type="paragraph" w:styleId="affb">
    <w:name w:val="Signature"/>
    <w:basedOn w:val="a1"/>
    <w:link w:val="affc"/>
    <w:uiPriority w:val="99"/>
    <w:semiHidden/>
    <w:unhideWhenUsed/>
    <w:pPr>
      <w:ind w:left="4320"/>
    </w:pPr>
  </w:style>
  <w:style w:type="paragraph" w:styleId="TOC1">
    <w:name w:val="toc 1"/>
    <w:basedOn w:val="a1"/>
    <w:next w:val="a1"/>
    <w:autoRedefine/>
    <w:uiPriority w:val="39"/>
    <w:semiHidden/>
    <w:unhideWhenUsed/>
    <w:pPr>
      <w:spacing w:after="100"/>
    </w:pPr>
  </w:style>
  <w:style w:type="paragraph" w:styleId="44">
    <w:name w:val="List Continue 4"/>
    <w:basedOn w:val="a1"/>
    <w:uiPriority w:val="99"/>
    <w:semiHidden/>
    <w:unhideWhenUsed/>
    <w:pPr>
      <w:spacing w:after="120"/>
      <w:ind w:left="1440"/>
      <w:contextualSpacing/>
    </w:pPr>
  </w:style>
  <w:style w:type="paragraph" w:styleId="TOC4">
    <w:name w:val="toc 4"/>
    <w:basedOn w:val="a1"/>
    <w:next w:val="a1"/>
    <w:autoRedefine/>
    <w:uiPriority w:val="39"/>
    <w:semiHidden/>
    <w:unhideWhenUsed/>
    <w:pPr>
      <w:spacing w:after="100"/>
      <w:ind w:left="660"/>
    </w:pPr>
  </w:style>
  <w:style w:type="paragraph" w:styleId="affd">
    <w:name w:val="index heading"/>
    <w:basedOn w:val="a1"/>
    <w:next w:val="11"/>
    <w:uiPriority w:val="99"/>
    <w:semiHidden/>
    <w:unhideWhenUsed/>
    <w:rPr>
      <w:rFonts w:cstheme="majorBidi"/>
      <w:b/>
      <w:bCs/>
    </w:rPr>
  </w:style>
  <w:style w:type="paragraph" w:styleId="11">
    <w:name w:val="index 1"/>
    <w:basedOn w:val="a1"/>
    <w:next w:val="a1"/>
    <w:autoRedefine/>
    <w:uiPriority w:val="99"/>
    <w:semiHidden/>
    <w:unhideWhenUsed/>
    <w:pPr>
      <w:ind w:left="220" w:hanging="220"/>
    </w:pPr>
  </w:style>
  <w:style w:type="paragraph" w:styleId="affe">
    <w:name w:val="Subtitle"/>
    <w:basedOn w:val="a1"/>
    <w:next w:val="a1"/>
    <w:link w:val="afff"/>
    <w:uiPriority w:val="11"/>
    <w:qFormat/>
    <w:rPr>
      <w:color w:val="595959" w:themeColor="text1" w:themeTint="A6"/>
      <w:spacing w:val="15"/>
    </w:rPr>
  </w:style>
  <w:style w:type="paragraph" w:styleId="5">
    <w:name w:val="List Number 5"/>
    <w:basedOn w:val="a1"/>
    <w:uiPriority w:val="99"/>
    <w:semiHidden/>
    <w:unhideWhenUsed/>
    <w:qFormat/>
    <w:pPr>
      <w:numPr>
        <w:numId w:val="10"/>
      </w:numPr>
      <w:contextualSpacing/>
    </w:pPr>
  </w:style>
  <w:style w:type="paragraph" w:styleId="afff0">
    <w:name w:val="List"/>
    <w:basedOn w:val="a1"/>
    <w:uiPriority w:val="99"/>
    <w:semiHidden/>
    <w:unhideWhenUsed/>
    <w:pPr>
      <w:ind w:left="360" w:hanging="360"/>
      <w:contextualSpacing/>
    </w:pPr>
  </w:style>
  <w:style w:type="paragraph" w:styleId="afff1">
    <w:name w:val="footnote text"/>
    <w:basedOn w:val="a1"/>
    <w:link w:val="afff2"/>
    <w:uiPriority w:val="99"/>
    <w:semiHidden/>
    <w:unhideWhenUsed/>
    <w:rPr>
      <w:szCs w:val="20"/>
    </w:rPr>
  </w:style>
  <w:style w:type="paragraph" w:styleId="TOC6">
    <w:name w:val="toc 6"/>
    <w:basedOn w:val="a1"/>
    <w:next w:val="a1"/>
    <w:autoRedefine/>
    <w:uiPriority w:val="39"/>
    <w:semiHidden/>
    <w:unhideWhenUsed/>
    <w:pPr>
      <w:spacing w:after="100"/>
      <w:ind w:left="1100"/>
    </w:pPr>
  </w:style>
  <w:style w:type="paragraph" w:styleId="55">
    <w:name w:val="List 5"/>
    <w:basedOn w:val="a1"/>
    <w:uiPriority w:val="99"/>
    <w:semiHidden/>
    <w:unhideWhenUsed/>
    <w:qFormat/>
    <w:pPr>
      <w:ind w:left="1800" w:hanging="360"/>
      <w:contextualSpacing/>
    </w:pPr>
  </w:style>
  <w:style w:type="paragraph" w:styleId="37">
    <w:name w:val="Body Text Indent 3"/>
    <w:basedOn w:val="a1"/>
    <w:link w:val="38"/>
    <w:uiPriority w:val="99"/>
    <w:semiHidden/>
    <w:unhideWhenUsed/>
    <w:pPr>
      <w:spacing w:after="120"/>
      <w:ind w:left="360"/>
    </w:pPr>
    <w:rPr>
      <w:szCs w:val="16"/>
    </w:rPr>
  </w:style>
  <w:style w:type="paragraph" w:styleId="71">
    <w:name w:val="index 7"/>
    <w:basedOn w:val="a1"/>
    <w:next w:val="a1"/>
    <w:autoRedefine/>
    <w:uiPriority w:val="99"/>
    <w:semiHidden/>
    <w:unhideWhenUsed/>
    <w:pPr>
      <w:ind w:left="1540" w:hanging="220"/>
    </w:pPr>
  </w:style>
  <w:style w:type="paragraph" w:styleId="91">
    <w:name w:val="index 9"/>
    <w:basedOn w:val="a1"/>
    <w:next w:val="a1"/>
    <w:autoRedefine/>
    <w:uiPriority w:val="99"/>
    <w:semiHidden/>
    <w:unhideWhenUsed/>
    <w:pPr>
      <w:ind w:left="1980" w:hanging="220"/>
    </w:pPr>
  </w:style>
  <w:style w:type="paragraph" w:styleId="afff3">
    <w:name w:val="table of figures"/>
    <w:basedOn w:val="a1"/>
    <w:next w:val="a1"/>
    <w:uiPriority w:val="99"/>
    <w:semiHidden/>
    <w:unhideWhenUsed/>
    <w:qFormat/>
  </w:style>
  <w:style w:type="paragraph" w:styleId="TOC2">
    <w:name w:val="toc 2"/>
    <w:basedOn w:val="a1"/>
    <w:next w:val="a1"/>
    <w:autoRedefine/>
    <w:uiPriority w:val="39"/>
    <w:semiHidden/>
    <w:unhideWhenUsed/>
    <w:pPr>
      <w:spacing w:after="100"/>
      <w:ind w:left="220"/>
    </w:pPr>
  </w:style>
  <w:style w:type="paragraph" w:styleId="TOC9">
    <w:name w:val="toc 9"/>
    <w:basedOn w:val="a1"/>
    <w:next w:val="a1"/>
    <w:autoRedefine/>
    <w:uiPriority w:val="39"/>
    <w:semiHidden/>
    <w:unhideWhenUsed/>
    <w:pPr>
      <w:spacing w:after="120"/>
      <w:ind w:left="1757"/>
    </w:pPr>
  </w:style>
  <w:style w:type="paragraph" w:styleId="26">
    <w:name w:val="Body Text 2"/>
    <w:basedOn w:val="a1"/>
    <w:link w:val="27"/>
    <w:uiPriority w:val="99"/>
    <w:semiHidden/>
    <w:unhideWhenUsed/>
    <w:pPr>
      <w:spacing w:after="120" w:line="480" w:lineRule="auto"/>
    </w:pPr>
  </w:style>
  <w:style w:type="paragraph" w:styleId="45">
    <w:name w:val="List 4"/>
    <w:basedOn w:val="a1"/>
    <w:uiPriority w:val="99"/>
    <w:semiHidden/>
    <w:unhideWhenUsed/>
    <w:pPr>
      <w:ind w:left="1440" w:hanging="360"/>
      <w:contextualSpacing/>
    </w:pPr>
  </w:style>
  <w:style w:type="paragraph" w:styleId="28">
    <w:name w:val="List Continue 2"/>
    <w:basedOn w:val="a1"/>
    <w:uiPriority w:val="99"/>
    <w:semiHidden/>
    <w:unhideWhenUsed/>
    <w:qFormat/>
    <w:pPr>
      <w:spacing w:after="120"/>
      <w:ind w:left="720"/>
      <w:contextualSpacing/>
    </w:pPr>
  </w:style>
  <w:style w:type="paragraph" w:styleId="afff4">
    <w:name w:val="Message Header"/>
    <w:basedOn w:val="a1"/>
    <w:link w:val="afff5"/>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cstheme="majorBidi"/>
      <w:sz w:val="24"/>
      <w:szCs w:val="24"/>
    </w:rPr>
  </w:style>
  <w:style w:type="paragraph" w:styleId="HTML1">
    <w:name w:val="HTML Preformatted"/>
    <w:basedOn w:val="a1"/>
    <w:link w:val="HTML2"/>
    <w:uiPriority w:val="99"/>
    <w:semiHidden/>
    <w:unhideWhenUsed/>
    <w:rPr>
      <w:szCs w:val="20"/>
    </w:rPr>
  </w:style>
  <w:style w:type="paragraph" w:styleId="afff6">
    <w:name w:val="Normal (Web)"/>
    <w:basedOn w:val="a1"/>
    <w:uiPriority w:val="99"/>
    <w:semiHidden/>
    <w:unhideWhenUsed/>
    <w:rPr>
      <w:rFonts w:cs="Times New Roman"/>
      <w:sz w:val="24"/>
      <w:szCs w:val="24"/>
    </w:rPr>
  </w:style>
  <w:style w:type="paragraph" w:styleId="39">
    <w:name w:val="List Continue 3"/>
    <w:basedOn w:val="a1"/>
    <w:uiPriority w:val="99"/>
    <w:semiHidden/>
    <w:unhideWhenUsed/>
    <w:pPr>
      <w:spacing w:after="120"/>
      <w:ind w:left="1080"/>
      <w:contextualSpacing/>
    </w:pPr>
  </w:style>
  <w:style w:type="paragraph" w:styleId="29">
    <w:name w:val="index 2"/>
    <w:basedOn w:val="a1"/>
    <w:next w:val="a1"/>
    <w:autoRedefine/>
    <w:uiPriority w:val="99"/>
    <w:semiHidden/>
    <w:unhideWhenUsed/>
    <w:pPr>
      <w:ind w:left="440" w:hanging="220"/>
    </w:pPr>
  </w:style>
  <w:style w:type="paragraph" w:styleId="afff7">
    <w:name w:val="Title"/>
    <w:basedOn w:val="a1"/>
    <w:next w:val="a1"/>
    <w:link w:val="afff8"/>
    <w:uiPriority w:val="10"/>
    <w:qFormat/>
    <w:pPr>
      <w:contextualSpacing/>
    </w:pPr>
    <w:rPr>
      <w:rFonts w:cstheme="majorBidi"/>
      <w:spacing w:val="-10"/>
      <w:kern w:val="28"/>
      <w:sz w:val="56"/>
      <w:szCs w:val="56"/>
    </w:rPr>
  </w:style>
  <w:style w:type="paragraph" w:styleId="afff9">
    <w:name w:val="annotation subject"/>
    <w:basedOn w:val="af2"/>
    <w:next w:val="af2"/>
    <w:link w:val="afffa"/>
    <w:uiPriority w:val="99"/>
    <w:semiHidden/>
    <w:unhideWhenUsed/>
    <w:rPr>
      <w:b/>
      <w:bCs/>
    </w:rPr>
  </w:style>
  <w:style w:type="paragraph" w:styleId="afffb">
    <w:name w:val="Body Text First Indent"/>
    <w:basedOn w:val="af8"/>
    <w:link w:val="afffc"/>
    <w:uiPriority w:val="99"/>
    <w:semiHidden/>
    <w:unhideWhenUsed/>
    <w:pPr>
      <w:spacing w:after="0"/>
      <w:ind w:firstLine="360"/>
    </w:pPr>
  </w:style>
  <w:style w:type="paragraph" w:styleId="2a">
    <w:name w:val="Body Text First Indent 2"/>
    <w:basedOn w:val="afa"/>
    <w:link w:val="2b"/>
    <w:uiPriority w:val="99"/>
    <w:semiHidden/>
    <w:unhideWhenUsed/>
    <w:pPr>
      <w:spacing w:after="0"/>
      <w:ind w:firstLine="360"/>
    </w:pPr>
  </w:style>
  <w:style w:type="table" w:styleId="afffd">
    <w:name w:val="Table Grid"/>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3"/>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3"/>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3"/>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3"/>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3"/>
    <w:uiPriority w:val="99"/>
    <w:semiHidden/>
    <w:unhideWhenUsed/>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3"/>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3"/>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3"/>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uiPriority w:val="99"/>
    <w:semiHidden/>
    <w:unhideWhenUsed/>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3"/>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3"/>
    <w:uiPriority w:val="99"/>
    <w:semiHidden/>
    <w:unhideWhenUsed/>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3"/>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3"/>
    <w:uiPriority w:val="99"/>
    <w:semiHidden/>
    <w:unhideWhenUsed/>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3"/>
    <w:uiPriority w:val="99"/>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3"/>
    <w:uiPriority w:val="99"/>
    <w:semiHidden/>
    <w:unhideWhenUsed/>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3"/>
    <w:uiPriority w:val="99"/>
    <w:semiHidden/>
    <w:unhideWhenUsed/>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3"/>
    <w:uiPriority w:val="99"/>
    <w:semiHidden/>
    <w:unhideWhenUsed/>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3"/>
    <w:uiPriority w:val="99"/>
    <w:semiHidden/>
    <w:unhideWhenUsed/>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3"/>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3"/>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3"/>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3"/>
    <w:uiPriority w:val="99"/>
    <w:semiHidden/>
    <w:unhideWhenUsed/>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3"/>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3"/>
    <w:uiPriority w:val="99"/>
    <w:semiHidden/>
    <w:unhideWhenUsed/>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3"/>
    <w:uiPriority w:val="99"/>
    <w:semiHidden/>
    <w:unhideWhenUsed/>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3"/>
    <w:uiPriority w:val="99"/>
    <w:semiHidden/>
    <w:unhideWhenUsed/>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3"/>
    <w:uiPriority w:val="99"/>
    <w:semiHidden/>
    <w:unhideWhenUsed/>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3"/>
    <w:uiPriority w:val="99"/>
    <w:semiHidden/>
    <w:unhideWhenUsed/>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uiPriority w:val="99"/>
    <w:semiHidden/>
    <w:unhideWhenUsed/>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uiPriority w:val="99"/>
    <w:semiHidden/>
    <w:unhideWhenUsed/>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3"/>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3"/>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3"/>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3"/>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3"/>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3"/>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3"/>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3"/>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3"/>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3"/>
    <w:uiPriority w:val="9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3"/>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2">
    <w:name w:val="Light Shading"/>
    <w:basedOn w:val="a3"/>
    <w:uiPriority w:val="60"/>
    <w:semiHidden/>
    <w:unhideWhenUsed/>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semiHidden/>
    <w:unhideWhenUsed/>
    <w:rPr>
      <w:color w:val="2E74B5" w:themeColor="accent1" w:themeShade="BF"/>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3"/>
    <w:uiPriority w:val="60"/>
    <w:semiHidden/>
    <w:unhideWhenUsed/>
    <w:rPr>
      <w:color w:val="C45911" w:themeColor="accent2" w:themeShade="BF"/>
    </w:rPr>
    <w:tblPr>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semiHidden/>
    <w:unhideWhenUsed/>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semiHidden/>
    <w:unhideWhenUsed/>
    <w:rPr>
      <w:color w:val="BF8F00" w:themeColor="accent4" w:themeShade="BF"/>
    </w:rPr>
    <w:tblPr>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semiHidden/>
    <w:unhideWhenUsed/>
    <w:rPr>
      <w:color w:val="2F5496" w:themeColor="accent5" w:themeShade="BF"/>
    </w:rPr>
    <w:tblPr>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3"/>
    <w:uiPriority w:val="60"/>
    <w:semiHidden/>
    <w:unhideWhenUsed/>
    <w:rPr>
      <w:color w:val="538135" w:themeColor="accent6" w:themeShade="BF"/>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f3">
    <w:name w:val="Light List"/>
    <w:basedOn w:val="a3"/>
    <w:uiPriority w:val="61"/>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semiHidden/>
    <w:unhideWhenUsed/>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3"/>
    <w:uiPriority w:val="61"/>
    <w:semiHidden/>
    <w:unhideWhenUsed/>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semiHidden/>
    <w:unhideWhenUsed/>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semiHidden/>
    <w:unhideWhenUsed/>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semiHidden/>
    <w:unhideWhenUsed/>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3"/>
    <w:uiPriority w:val="61"/>
    <w:semiHidden/>
    <w:unhideWhenUsed/>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f4">
    <w:name w:val="Light Grid"/>
    <w:basedOn w:val="a3"/>
    <w:uiPriority w:val="62"/>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tcPr>
    </w:tblStylePr>
  </w:style>
  <w:style w:type="table" w:styleId="-21">
    <w:name w:val="Light Grid Accent 2"/>
    <w:basedOn w:val="a3"/>
    <w:uiPriority w:val="62"/>
    <w:semiHidden/>
    <w:unhideWhenUsed/>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tcPr>
    </w:tblStylePr>
  </w:style>
  <w:style w:type="table" w:styleId="-31">
    <w:name w:val="Light Grid Accent 3"/>
    <w:basedOn w:val="a3"/>
    <w:uiPriority w:val="62"/>
    <w:semiHidden/>
    <w:unhideWhenUsed/>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tcPr>
    </w:tblStylePr>
  </w:style>
  <w:style w:type="table" w:styleId="-41">
    <w:name w:val="Light Grid Accent 4"/>
    <w:basedOn w:val="a3"/>
    <w:uiPriority w:val="62"/>
    <w:semiHidden/>
    <w:unhideWhenUsed/>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tcPr>
    </w:tblStylePr>
  </w:style>
  <w:style w:type="table" w:styleId="-51">
    <w:name w:val="Light Grid Accent 5"/>
    <w:basedOn w:val="a3"/>
    <w:uiPriority w:val="62"/>
    <w:semiHidden/>
    <w:unhideWhenUsed/>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tcPr>
    </w:tblStylePr>
  </w:style>
  <w:style w:type="table" w:styleId="-61">
    <w:name w:val="Light Grid Accent 6"/>
    <w:basedOn w:val="a3"/>
    <w:uiPriority w:val="62"/>
    <w:semiHidden/>
    <w:unhideWhenUsed/>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tcPr>
    </w:tblStylePr>
  </w:style>
  <w:style w:type="table" w:styleId="1b">
    <w:name w:val="Medium Shading 1"/>
    <w:basedOn w:val="a3"/>
    <w:uiPriority w:val="63"/>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f5">
    <w:name w:val="Medium Shading 2"/>
    <w:basedOn w:val="a3"/>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
    <w:name w:val="Medium Shading 2 Accent 2"/>
    <w:basedOn w:val="a3"/>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
    <w:name w:val="Medium Shading 2 Accent 3"/>
    <w:basedOn w:val="a3"/>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
    <w:name w:val="Medium Shading 2 Accent 4"/>
    <w:basedOn w:val="a3"/>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
    <w:name w:val="Medium Shading 2 Accent 5"/>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
    <w:name w:val="Medium Shading 2 Accent 6"/>
    <w:basedOn w:val="a3"/>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c">
    <w:name w:val="Medium List 1"/>
    <w:basedOn w:val="a3"/>
    <w:uiPriority w:val="65"/>
    <w:semiHidden/>
    <w:unhideWhenUsed/>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3"/>
    <w:uiPriority w:val="65"/>
    <w:semiHidden/>
    <w:unhideWhenUsed/>
    <w:rPr>
      <w:color w:val="000000" w:themeColor="text1"/>
    </w:rPr>
    <w:tblPr>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semiHidden/>
    <w:unhideWhenUsed/>
    <w:rPr>
      <w:color w:val="000000" w:themeColor="text1"/>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semiHidden/>
    <w:unhideWhenUsed/>
    <w:rPr>
      <w:color w:val="000000" w:themeColor="text1"/>
    </w:rPr>
    <w:tblPr>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semiHidden/>
    <w:unhideWhenUsed/>
    <w:rPr>
      <w:color w:val="000000" w:themeColor="text1"/>
    </w:rPr>
    <w:tblPr>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3"/>
    <w:uiPriority w:val="65"/>
    <w:semiHidden/>
    <w:unhideWhenUsed/>
    <w:rPr>
      <w:color w:val="000000" w:themeColor="text1"/>
    </w:rPr>
    <w:tblPr>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6">
    <w:name w:val="Medium List 2"/>
    <w:basedOn w:val="a3"/>
    <w:uiPriority w:val="66"/>
    <w:semiHidden/>
    <w:unhideWhenUsed/>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rPr>
      <w:rFonts w:cstheme="majorBidi"/>
      <w:color w:val="000000" w:themeColor="text1"/>
    </w:rPr>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rPr>
      <w:rFonts w:cstheme="majorBidi"/>
      <w:color w:val="000000" w:themeColor="text1"/>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rPr>
      <w:rFonts w:cstheme="majorBidi"/>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rPr>
      <w:rFonts w:cstheme="majorBidi"/>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rPr>
      <w:rFonts w:cstheme="majorBidi"/>
      <w:color w:val="000000" w:themeColor="text1"/>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rPr>
      <w:rFonts w:cstheme="majorBidi"/>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3"/>
    <w:uiPriority w:val="67"/>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3"/>
    <w:uiPriority w:val="67"/>
    <w:semiHidden/>
    <w:unhideWhenUsed/>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semiHidden/>
    <w:unhideWhenUsed/>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semiHidden/>
    <w:unhideWhenUsed/>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semiHidden/>
    <w:unhideWhenUsed/>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3"/>
    <w:uiPriority w:val="67"/>
    <w:semiHidden/>
    <w:unhideWhenUsed/>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7">
    <w:name w:val="Medium Grid 2"/>
    <w:basedOn w:val="a3"/>
    <w:uiPriority w:val="68"/>
    <w:semiHidden/>
    <w:unhideWhenUsed/>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Pr>
      <w:rFonts w:cstheme="majorBidi"/>
      <w:color w:val="000000" w:themeColor="text1"/>
    </w:rPr>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auto"/>
          <w:insideV w:val="single" w:sz="6" w:space="0" w:color="auto"/>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rPr>
      <w:rFonts w:cstheme="majorBidi"/>
      <w:color w:val="000000" w:themeColor="text1"/>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auto"/>
          <w:insideV w:val="single" w:sz="6" w:space="0" w:color="auto"/>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Pr>
      <w:rFonts w:cstheme="majorBidi"/>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uto"/>
          <w:insideV w:val="single" w:sz="6" w:space="0" w:color="auto"/>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qFormat/>
    <w:rPr>
      <w:rFonts w:cstheme="majorBidi"/>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auto"/>
          <w:insideV w:val="single" w:sz="6" w:space="0" w:color="auto"/>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Pr>
      <w:rFonts w:cstheme="majorBidi"/>
      <w:color w:val="000000" w:themeColor="text1"/>
    </w:rPr>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auto"/>
          <w:insideV w:val="single" w:sz="6" w:space="0" w:color="auto"/>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rPr>
      <w:rFonts w:cstheme="majorBidi"/>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auto"/>
          <w:insideV w:val="single" w:sz="6" w:space="0" w:color="auto"/>
        </w:tcBorders>
        <w:shd w:val="clear" w:color="auto" w:fill="B7D8A0" w:themeFill="accent6" w:themeFillTint="7F"/>
      </w:tcPr>
    </w:tblStylePr>
    <w:tblStylePr w:type="nwCell">
      <w:tblPr/>
      <w:tcPr>
        <w:shd w:val="clear" w:color="auto" w:fill="FFFFFF" w:themeFill="background1"/>
      </w:tcPr>
    </w:tblStylePr>
  </w:style>
  <w:style w:type="table" w:styleId="3f2">
    <w:name w:val="Medium Grid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1" w:themeFillTint="7F"/>
      </w:tcPr>
    </w:tblStylePr>
  </w:style>
  <w:style w:type="table" w:styleId="3-2">
    <w:name w:val="Medium Grid 3 Accent 2"/>
    <w:basedOn w:val="a3"/>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BE98" w:themeFill="accent2" w:themeFillTint="7F"/>
      </w:tcPr>
    </w:tblStylePr>
  </w:style>
  <w:style w:type="table" w:styleId="3-3">
    <w:name w:val="Medium Grid 3 Accent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table" w:styleId="3-4">
    <w:name w:val="Medium Grid 3 Accent 4"/>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DF80" w:themeFill="accent4" w:themeFillTint="7F"/>
      </w:tcPr>
    </w:tblStylePr>
  </w:style>
  <w:style w:type="table" w:styleId="3-5">
    <w:name w:val="Medium Grid 3 Accent 5"/>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B8E1" w:themeFill="accent5" w:themeFillTint="7F"/>
      </w:tcPr>
    </w:tblStylePr>
  </w:style>
  <w:style w:type="table" w:styleId="3-6">
    <w:name w:val="Medium Grid 3 Accent 6"/>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7D8A0" w:themeFill="accent6" w:themeFillTint="7F"/>
      </w:tcPr>
    </w:tblStylePr>
  </w:style>
  <w:style w:type="table" w:styleId="affff5">
    <w:name w:val="Dark List"/>
    <w:basedOn w:val="a3"/>
    <w:uiPriority w:val="70"/>
    <w:semiHidden/>
    <w:unhideWhenUs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3"/>
    <w:uiPriority w:val="70"/>
    <w:semiHidden/>
    <w:unhideWhenUsed/>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semiHidden/>
    <w:unhideWhenUsed/>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semiHidden/>
    <w:unhideWhenUsed/>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semiHidden/>
    <w:unhideWhenUsed/>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f6">
    <w:name w:val="Colorful Shading"/>
    <w:basedOn w:val="a3"/>
    <w:uiPriority w:val="71"/>
    <w:semiHidden/>
    <w:unhideWhenUsed/>
    <w:qFormat/>
    <w:rPr>
      <w:color w:val="000000" w:themeColor="text1"/>
    </w:rPr>
    <w:tblPr>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Pr>
      <w:color w:val="000000" w:themeColor="text1"/>
    </w:rPr>
    <w:tblPr>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rPr>
      <w:color w:val="000000" w:themeColor="text1"/>
    </w:rPr>
    <w:tblPr>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rPr>
      <w:color w:val="000000" w:themeColor="text1"/>
    </w:rPr>
    <w:tblPr>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semiHidden/>
    <w:unhideWhenUsed/>
    <w:qFormat/>
    <w:rPr>
      <w:color w:val="000000" w:themeColor="text1"/>
    </w:rPr>
    <w:tblPr>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Pr>
      <w:color w:val="000000" w:themeColor="text1"/>
    </w:rPr>
    <w:tblPr>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7">
    <w:name w:val="Colorful List"/>
    <w:basedOn w:val="a3"/>
    <w:uiPriority w:val="72"/>
    <w:semiHidden/>
    <w:unhideWhenUs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3"/>
    <w:uiPriority w:val="72"/>
    <w:semiHidden/>
    <w:unhideWhenUsed/>
    <w:qFormat/>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semiHidden/>
    <w:unhideWhenUsed/>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semiHidden/>
    <w:unhideWhenUsed/>
    <w:qFormat/>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semiHidden/>
    <w:unhideWhenUsed/>
    <w:qFormat/>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8">
    <w:name w:val="Colorful Grid"/>
    <w:basedOn w:val="a3"/>
    <w:uiPriority w:val="73"/>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Pr>
      <w:color w:val="000000" w:themeColor="text1"/>
    </w:rPr>
    <w:tblPr>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3"/>
    <w:uiPriority w:val="73"/>
    <w:semiHidden/>
    <w:unhideWhenUsed/>
    <w:qFormat/>
    <w:rPr>
      <w:color w:val="000000" w:themeColor="text1"/>
    </w:rPr>
    <w:tblPr>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semiHidden/>
    <w:unhideWhenUsed/>
    <w:qFormat/>
    <w:rPr>
      <w:color w:val="000000" w:themeColor="text1"/>
    </w:rPr>
    <w:tblPr>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semiHidden/>
    <w:unhideWhenUsed/>
    <w:qFormat/>
    <w:rPr>
      <w:color w:val="000000" w:themeColor="text1"/>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semiHidden/>
    <w:unhideWhenUsed/>
    <w:qFormat/>
    <w:rPr>
      <w:color w:val="000000" w:themeColor="text1"/>
    </w:rPr>
    <w:tblPr>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affff9">
    <w:name w:val="Strong"/>
    <w:basedOn w:val="a2"/>
    <w:uiPriority w:val="22"/>
    <w:qFormat/>
    <w:rPr>
      <w:rFonts w:ascii="Microsoft YaHei UI" w:eastAsia="Microsoft YaHei UI" w:hAnsi="Microsoft YaHei UI"/>
      <w:b/>
      <w:bCs/>
    </w:rPr>
  </w:style>
  <w:style w:type="character" w:styleId="affffa">
    <w:name w:val="endnote reference"/>
    <w:basedOn w:val="a2"/>
    <w:uiPriority w:val="99"/>
    <w:semiHidden/>
    <w:unhideWhenUsed/>
    <w:rPr>
      <w:rFonts w:ascii="Microsoft YaHei UI" w:eastAsia="Microsoft YaHei UI" w:hAnsi="Microsoft YaHei UI"/>
      <w:vertAlign w:val="superscript"/>
    </w:rPr>
  </w:style>
  <w:style w:type="character" w:styleId="affffb">
    <w:name w:val="page number"/>
    <w:basedOn w:val="a2"/>
    <w:uiPriority w:val="99"/>
    <w:semiHidden/>
    <w:unhideWhenUsed/>
    <w:rPr>
      <w:rFonts w:ascii="Microsoft YaHei UI" w:eastAsia="Microsoft YaHei UI" w:hAnsi="Microsoft YaHei UI"/>
    </w:rPr>
  </w:style>
  <w:style w:type="character" w:styleId="affffc">
    <w:name w:val="FollowedHyperlink"/>
    <w:basedOn w:val="a2"/>
    <w:uiPriority w:val="99"/>
    <w:unhideWhenUsed/>
    <w:rPr>
      <w:rFonts w:ascii="Microsoft YaHei UI" w:eastAsia="Microsoft YaHei UI" w:hAnsi="Microsoft YaHei UI"/>
      <w:color w:val="954F72" w:themeColor="followedHyperlink"/>
      <w:u w:val="single"/>
    </w:rPr>
  </w:style>
  <w:style w:type="character" w:styleId="affffd">
    <w:name w:val="Emphasis"/>
    <w:basedOn w:val="a2"/>
    <w:uiPriority w:val="20"/>
    <w:qFormat/>
    <w:rPr>
      <w:rFonts w:ascii="Microsoft YaHei UI" w:eastAsia="Microsoft YaHei UI" w:hAnsi="Microsoft YaHei UI"/>
      <w:i/>
      <w:iCs/>
    </w:rPr>
  </w:style>
  <w:style w:type="character" w:styleId="affffe">
    <w:name w:val="line number"/>
    <w:basedOn w:val="a2"/>
    <w:uiPriority w:val="99"/>
    <w:semiHidden/>
    <w:unhideWhenUsed/>
    <w:rPr>
      <w:rFonts w:ascii="Microsoft YaHei UI" w:eastAsia="Microsoft YaHei UI" w:hAnsi="Microsoft YaHei UI"/>
    </w:rPr>
  </w:style>
  <w:style w:type="character" w:styleId="HTML3">
    <w:name w:val="HTML Definition"/>
    <w:basedOn w:val="a2"/>
    <w:uiPriority w:val="99"/>
    <w:semiHidden/>
    <w:unhideWhenUsed/>
    <w:rPr>
      <w:rFonts w:ascii="Microsoft YaHei UI" w:eastAsia="Microsoft YaHei UI" w:hAnsi="Microsoft YaHei UI"/>
      <w:i/>
      <w:iCs/>
    </w:rPr>
  </w:style>
  <w:style w:type="character" w:styleId="HTML4">
    <w:name w:val="HTML Typewriter"/>
    <w:basedOn w:val="a2"/>
    <w:uiPriority w:val="99"/>
    <w:semiHidden/>
    <w:unhideWhenUsed/>
    <w:rPr>
      <w:rFonts w:ascii="Microsoft YaHei UI" w:eastAsia="Microsoft YaHei UI" w:hAnsi="Microsoft YaHei UI"/>
      <w:sz w:val="22"/>
      <w:szCs w:val="20"/>
    </w:rPr>
  </w:style>
  <w:style w:type="character" w:styleId="HTML5">
    <w:name w:val="HTML Acronym"/>
    <w:basedOn w:val="a2"/>
    <w:uiPriority w:val="99"/>
    <w:semiHidden/>
    <w:unhideWhenUsed/>
    <w:rPr>
      <w:rFonts w:ascii="Microsoft YaHei UI" w:eastAsia="Microsoft YaHei UI" w:hAnsi="Microsoft YaHei UI"/>
    </w:rPr>
  </w:style>
  <w:style w:type="character" w:styleId="HTML6">
    <w:name w:val="HTML Variable"/>
    <w:basedOn w:val="a2"/>
    <w:uiPriority w:val="99"/>
    <w:semiHidden/>
    <w:unhideWhenUsed/>
    <w:rPr>
      <w:rFonts w:ascii="Microsoft YaHei UI" w:eastAsia="Microsoft YaHei UI" w:hAnsi="Microsoft YaHei UI"/>
      <w:i/>
      <w:iCs/>
    </w:rPr>
  </w:style>
  <w:style w:type="character" w:styleId="afffff">
    <w:name w:val="Hyperlink"/>
    <w:basedOn w:val="a2"/>
    <w:uiPriority w:val="99"/>
    <w:unhideWhenUsed/>
    <w:rPr>
      <w:rFonts w:ascii="Microsoft YaHei UI" w:eastAsia="Microsoft YaHei UI" w:hAnsi="Microsoft YaHei UI"/>
      <w:color w:val="1F4E79" w:themeColor="accent1" w:themeShade="80"/>
      <w:u w:val="single"/>
    </w:rPr>
  </w:style>
  <w:style w:type="character" w:styleId="HTML7">
    <w:name w:val="HTML Code"/>
    <w:basedOn w:val="a2"/>
    <w:uiPriority w:val="99"/>
    <w:semiHidden/>
    <w:unhideWhenUsed/>
    <w:rPr>
      <w:rFonts w:ascii="Microsoft YaHei UI" w:eastAsia="Microsoft YaHei UI" w:hAnsi="Microsoft YaHei UI"/>
      <w:sz w:val="22"/>
      <w:szCs w:val="20"/>
    </w:rPr>
  </w:style>
  <w:style w:type="character" w:styleId="afffff0">
    <w:name w:val="annotation reference"/>
    <w:basedOn w:val="a2"/>
    <w:uiPriority w:val="99"/>
    <w:semiHidden/>
    <w:unhideWhenUsed/>
    <w:rPr>
      <w:rFonts w:ascii="Microsoft YaHei UI" w:eastAsia="Microsoft YaHei UI" w:hAnsi="Microsoft YaHei UI"/>
      <w:sz w:val="22"/>
      <w:szCs w:val="16"/>
    </w:rPr>
  </w:style>
  <w:style w:type="character" w:styleId="HTML8">
    <w:name w:val="HTML Cite"/>
    <w:basedOn w:val="a2"/>
    <w:uiPriority w:val="99"/>
    <w:semiHidden/>
    <w:unhideWhenUsed/>
    <w:rPr>
      <w:rFonts w:ascii="Microsoft YaHei UI" w:eastAsia="Microsoft YaHei UI" w:hAnsi="Microsoft YaHei UI"/>
      <w:i/>
      <w:iCs/>
    </w:rPr>
  </w:style>
  <w:style w:type="character" w:styleId="afffff1">
    <w:name w:val="footnote reference"/>
    <w:basedOn w:val="a2"/>
    <w:uiPriority w:val="99"/>
    <w:semiHidden/>
    <w:unhideWhenUsed/>
    <w:rPr>
      <w:rFonts w:ascii="Microsoft YaHei UI" w:eastAsia="Microsoft YaHei UI" w:hAnsi="Microsoft YaHei UI"/>
      <w:vertAlign w:val="superscript"/>
    </w:rPr>
  </w:style>
  <w:style w:type="character" w:styleId="HTML9">
    <w:name w:val="HTML Keyboard"/>
    <w:basedOn w:val="a2"/>
    <w:uiPriority w:val="99"/>
    <w:semiHidden/>
    <w:unhideWhenUsed/>
    <w:rPr>
      <w:rFonts w:ascii="Microsoft YaHei UI" w:eastAsia="Microsoft YaHei UI" w:hAnsi="Microsoft YaHei UI"/>
      <w:sz w:val="22"/>
      <w:szCs w:val="20"/>
    </w:rPr>
  </w:style>
  <w:style w:type="character" w:styleId="HTMLa">
    <w:name w:val="HTML Sample"/>
    <w:basedOn w:val="a2"/>
    <w:uiPriority w:val="99"/>
    <w:semiHidden/>
    <w:unhideWhenUsed/>
    <w:rPr>
      <w:rFonts w:ascii="Microsoft YaHei UI" w:eastAsia="Microsoft YaHei UI" w:hAnsi="Microsoft YaHei UI"/>
      <w:sz w:val="24"/>
      <w:szCs w:val="24"/>
    </w:rPr>
  </w:style>
  <w:style w:type="character" w:customStyle="1" w:styleId="10">
    <w:name w:val="标题 1 字符"/>
    <w:basedOn w:val="a2"/>
    <w:link w:val="1"/>
    <w:uiPriority w:val="9"/>
    <w:rPr>
      <w:rFonts w:ascii="Microsoft YaHei UI" w:eastAsia="Microsoft YaHei UI" w:hAnsi="Microsoft YaHei UI" w:cstheme="majorBidi"/>
      <w:color w:val="1F4E79" w:themeColor="accent1" w:themeShade="80"/>
      <w:sz w:val="32"/>
      <w:szCs w:val="32"/>
    </w:rPr>
  </w:style>
  <w:style w:type="character" w:customStyle="1" w:styleId="22">
    <w:name w:val="标题 2 字符"/>
    <w:basedOn w:val="a2"/>
    <w:link w:val="21"/>
    <w:uiPriority w:val="9"/>
    <w:rPr>
      <w:rFonts w:ascii="Microsoft YaHei UI" w:eastAsia="Microsoft YaHei UI" w:hAnsi="Microsoft YaHei UI" w:cstheme="majorBidi"/>
      <w:color w:val="1F4E79" w:themeColor="accent1" w:themeShade="80"/>
      <w:sz w:val="26"/>
      <w:szCs w:val="26"/>
    </w:rPr>
  </w:style>
  <w:style w:type="character" w:customStyle="1" w:styleId="32">
    <w:name w:val="标题 3 字符"/>
    <w:basedOn w:val="a2"/>
    <w:link w:val="31"/>
    <w:uiPriority w:val="9"/>
    <w:rPr>
      <w:rFonts w:ascii="Microsoft YaHei UI" w:eastAsia="Microsoft YaHei UI" w:hAnsi="Microsoft YaHei UI" w:cstheme="majorBidi"/>
      <w:color w:val="1F4E79" w:themeColor="accent1" w:themeShade="80"/>
      <w:sz w:val="24"/>
      <w:szCs w:val="24"/>
    </w:rPr>
  </w:style>
  <w:style w:type="character" w:customStyle="1" w:styleId="42">
    <w:name w:val="标题 4 字符"/>
    <w:basedOn w:val="a2"/>
    <w:link w:val="41"/>
    <w:uiPriority w:val="9"/>
    <w:rPr>
      <w:rFonts w:ascii="Microsoft YaHei UI" w:eastAsia="Microsoft YaHei UI" w:hAnsi="Microsoft YaHei UI" w:cstheme="majorBidi"/>
      <w:i/>
      <w:iCs/>
      <w:color w:val="1F4E79" w:themeColor="accent1" w:themeShade="80"/>
    </w:rPr>
  </w:style>
  <w:style w:type="character" w:customStyle="1" w:styleId="52">
    <w:name w:val="标题 5 字符"/>
    <w:basedOn w:val="a2"/>
    <w:link w:val="51"/>
    <w:uiPriority w:val="9"/>
    <w:rPr>
      <w:rFonts w:ascii="Microsoft YaHei UI" w:eastAsia="Microsoft YaHei UI" w:hAnsi="Microsoft YaHei UI" w:cstheme="majorBidi"/>
      <w:color w:val="1F4E79" w:themeColor="accent1" w:themeShade="80"/>
    </w:rPr>
  </w:style>
  <w:style w:type="character" w:customStyle="1" w:styleId="60">
    <w:name w:val="标题 6 字符"/>
    <w:basedOn w:val="a2"/>
    <w:link w:val="6"/>
    <w:uiPriority w:val="9"/>
    <w:rPr>
      <w:rFonts w:ascii="Microsoft YaHei UI" w:eastAsia="Microsoft YaHei UI" w:hAnsi="Microsoft YaHei UI" w:cstheme="majorBidi"/>
      <w:color w:val="1F4E79" w:themeColor="accent1" w:themeShade="80"/>
    </w:rPr>
  </w:style>
  <w:style w:type="character" w:customStyle="1" w:styleId="70">
    <w:name w:val="标题 7 字符"/>
    <w:basedOn w:val="a2"/>
    <w:link w:val="7"/>
    <w:uiPriority w:val="9"/>
    <w:rPr>
      <w:rFonts w:ascii="Microsoft YaHei UI" w:eastAsia="Microsoft YaHei UI" w:hAnsi="Microsoft YaHei UI" w:cstheme="majorBidi"/>
      <w:i/>
      <w:iCs/>
      <w:color w:val="1F4E79" w:themeColor="accent1" w:themeShade="80"/>
    </w:rPr>
  </w:style>
  <w:style w:type="character" w:customStyle="1" w:styleId="80">
    <w:name w:val="标题 8 字符"/>
    <w:basedOn w:val="a2"/>
    <w:link w:val="8"/>
    <w:uiPriority w:val="9"/>
    <w:rPr>
      <w:rFonts w:ascii="Microsoft YaHei UI" w:eastAsia="Microsoft YaHei UI" w:hAnsi="Microsoft YaHei UI" w:cstheme="majorBidi"/>
      <w:color w:val="262626" w:themeColor="text1" w:themeTint="D9"/>
      <w:szCs w:val="21"/>
    </w:rPr>
  </w:style>
  <w:style w:type="character" w:customStyle="1" w:styleId="90">
    <w:name w:val="标题 9 字符"/>
    <w:basedOn w:val="a2"/>
    <w:link w:val="9"/>
    <w:uiPriority w:val="9"/>
    <w:rPr>
      <w:rFonts w:ascii="Microsoft YaHei UI" w:eastAsia="Microsoft YaHei UI" w:hAnsi="Microsoft YaHei UI" w:cstheme="majorBidi"/>
      <w:i/>
      <w:iCs/>
      <w:color w:val="262626" w:themeColor="text1" w:themeTint="D9"/>
      <w:szCs w:val="21"/>
    </w:rPr>
  </w:style>
  <w:style w:type="character" w:customStyle="1" w:styleId="afff8">
    <w:name w:val="标题 字符"/>
    <w:basedOn w:val="a2"/>
    <w:link w:val="afff7"/>
    <w:uiPriority w:val="10"/>
    <w:rPr>
      <w:rFonts w:ascii="Microsoft YaHei UI" w:eastAsia="Microsoft YaHei UI" w:hAnsi="Microsoft YaHei UI" w:cstheme="majorBidi"/>
      <w:spacing w:val="-10"/>
      <w:kern w:val="28"/>
      <w:sz w:val="56"/>
      <w:szCs w:val="56"/>
    </w:rPr>
  </w:style>
  <w:style w:type="character" w:customStyle="1" w:styleId="afff">
    <w:name w:val="副标题 字符"/>
    <w:basedOn w:val="a2"/>
    <w:link w:val="affe"/>
    <w:uiPriority w:val="11"/>
    <w:rPr>
      <w:rFonts w:ascii="Microsoft YaHei UI" w:eastAsia="Microsoft YaHei UI" w:hAnsi="Microsoft YaHei UI"/>
      <w:color w:val="595959" w:themeColor="text1" w:themeTint="A6"/>
      <w:spacing w:val="15"/>
    </w:rPr>
  </w:style>
  <w:style w:type="character" w:customStyle="1" w:styleId="1e">
    <w:name w:val="不明显强调1"/>
    <w:basedOn w:val="a2"/>
    <w:uiPriority w:val="19"/>
    <w:qFormat/>
    <w:rPr>
      <w:rFonts w:ascii="Microsoft YaHei UI" w:eastAsia="Microsoft YaHei UI" w:hAnsi="Microsoft YaHei UI"/>
      <w:i/>
      <w:iCs/>
      <w:color w:val="404040" w:themeColor="text1" w:themeTint="BF"/>
    </w:rPr>
  </w:style>
  <w:style w:type="character" w:customStyle="1" w:styleId="1f">
    <w:name w:val="明显强调1"/>
    <w:basedOn w:val="a2"/>
    <w:uiPriority w:val="21"/>
    <w:qFormat/>
    <w:rPr>
      <w:rFonts w:ascii="Microsoft YaHei UI" w:eastAsia="Microsoft YaHei UI" w:hAnsi="Microsoft YaHei UI"/>
      <w:i/>
      <w:iCs/>
      <w:color w:val="1F4E79" w:themeColor="accent1" w:themeShade="80"/>
    </w:rPr>
  </w:style>
  <w:style w:type="paragraph" w:styleId="afffff2">
    <w:name w:val="Quote"/>
    <w:basedOn w:val="a1"/>
    <w:next w:val="a1"/>
    <w:link w:val="afffff3"/>
    <w:uiPriority w:val="29"/>
    <w:qFormat/>
    <w:pPr>
      <w:spacing w:before="200"/>
      <w:ind w:left="864" w:right="864"/>
      <w:jc w:val="center"/>
    </w:pPr>
    <w:rPr>
      <w:i/>
      <w:iCs/>
      <w:color w:val="404040" w:themeColor="text1" w:themeTint="BF"/>
    </w:rPr>
  </w:style>
  <w:style w:type="character" w:customStyle="1" w:styleId="afffff3">
    <w:name w:val="引用 字符"/>
    <w:basedOn w:val="a2"/>
    <w:link w:val="afffff2"/>
    <w:uiPriority w:val="29"/>
    <w:rPr>
      <w:rFonts w:ascii="Microsoft YaHei UI" w:eastAsia="Microsoft YaHei UI" w:hAnsi="Microsoft YaHei UI"/>
      <w:i/>
      <w:iCs/>
      <w:color w:val="404040" w:themeColor="text1" w:themeTint="BF"/>
    </w:rPr>
  </w:style>
  <w:style w:type="paragraph" w:styleId="afffff4">
    <w:name w:val="Intense Quote"/>
    <w:basedOn w:val="a1"/>
    <w:next w:val="a1"/>
    <w:link w:val="afffff5"/>
    <w:uiPriority w:val="30"/>
    <w:qFormat/>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afffff5">
    <w:name w:val="明显引用 字符"/>
    <w:basedOn w:val="a2"/>
    <w:link w:val="afffff4"/>
    <w:uiPriority w:val="30"/>
    <w:rPr>
      <w:rFonts w:ascii="Microsoft YaHei UI" w:eastAsia="Microsoft YaHei UI" w:hAnsi="Microsoft YaHei UI"/>
      <w:i/>
      <w:iCs/>
      <w:color w:val="1F4E79" w:themeColor="accent1" w:themeShade="80"/>
    </w:rPr>
  </w:style>
  <w:style w:type="character" w:customStyle="1" w:styleId="1f0">
    <w:name w:val="不明显参考1"/>
    <w:basedOn w:val="a2"/>
    <w:uiPriority w:val="31"/>
    <w:qFormat/>
    <w:rPr>
      <w:rFonts w:ascii="Microsoft YaHei UI" w:eastAsia="Microsoft YaHei UI" w:hAnsi="Microsoft YaHei UI"/>
      <w:smallCaps/>
      <w:color w:val="595959" w:themeColor="text1" w:themeTint="A6"/>
    </w:rPr>
  </w:style>
  <w:style w:type="character" w:customStyle="1" w:styleId="1f1">
    <w:name w:val="明显参考1"/>
    <w:basedOn w:val="a2"/>
    <w:uiPriority w:val="32"/>
    <w:qFormat/>
    <w:rPr>
      <w:rFonts w:ascii="Microsoft YaHei UI" w:eastAsia="Microsoft YaHei UI" w:hAnsi="Microsoft YaHei UI"/>
      <w:b/>
      <w:bCs/>
      <w:smallCaps/>
      <w:color w:val="1F4E79" w:themeColor="accent1" w:themeShade="80"/>
      <w:spacing w:val="5"/>
    </w:rPr>
  </w:style>
  <w:style w:type="character" w:customStyle="1" w:styleId="1f2">
    <w:name w:val="书籍标题1"/>
    <w:basedOn w:val="a2"/>
    <w:uiPriority w:val="33"/>
    <w:qFormat/>
    <w:rPr>
      <w:rFonts w:ascii="Microsoft YaHei UI" w:eastAsia="Microsoft YaHei UI" w:hAnsi="Microsoft YaHei UI"/>
      <w:b/>
      <w:bCs/>
      <w:i/>
      <w:iCs/>
      <w:spacing w:val="5"/>
    </w:rPr>
  </w:style>
  <w:style w:type="character" w:customStyle="1" w:styleId="aff5">
    <w:name w:val="批注框文本 字符"/>
    <w:basedOn w:val="a2"/>
    <w:link w:val="aff4"/>
    <w:uiPriority w:val="99"/>
    <w:semiHidden/>
    <w:rPr>
      <w:rFonts w:ascii="Microsoft YaHei UI" w:eastAsia="Microsoft YaHei UI" w:hAnsi="Microsoft YaHei UI" w:cs="Segoe UI"/>
      <w:szCs w:val="18"/>
    </w:rPr>
  </w:style>
  <w:style w:type="character" w:customStyle="1" w:styleId="35">
    <w:name w:val="正文文本 3 字符"/>
    <w:basedOn w:val="a2"/>
    <w:link w:val="34"/>
    <w:uiPriority w:val="99"/>
    <w:semiHidden/>
    <w:rPr>
      <w:rFonts w:ascii="Microsoft YaHei UI" w:eastAsia="Microsoft YaHei UI" w:hAnsi="Microsoft YaHei UI"/>
      <w:szCs w:val="16"/>
    </w:rPr>
  </w:style>
  <w:style w:type="character" w:customStyle="1" w:styleId="38">
    <w:name w:val="正文文本缩进 3 字符"/>
    <w:basedOn w:val="a2"/>
    <w:link w:val="37"/>
    <w:uiPriority w:val="99"/>
    <w:semiHidden/>
    <w:rPr>
      <w:rFonts w:ascii="Microsoft YaHei UI" w:eastAsia="Microsoft YaHei UI" w:hAnsi="Microsoft YaHei UI"/>
      <w:szCs w:val="16"/>
    </w:rPr>
  </w:style>
  <w:style w:type="character" w:customStyle="1" w:styleId="af3">
    <w:name w:val="批注文字 字符"/>
    <w:basedOn w:val="a2"/>
    <w:link w:val="af2"/>
    <w:uiPriority w:val="99"/>
    <w:semiHidden/>
    <w:rPr>
      <w:rFonts w:ascii="Microsoft YaHei UI" w:eastAsia="Microsoft YaHei UI" w:hAnsi="Microsoft YaHei UI"/>
      <w:szCs w:val="20"/>
    </w:rPr>
  </w:style>
  <w:style w:type="character" w:customStyle="1" w:styleId="afffa">
    <w:name w:val="批注主题 字符"/>
    <w:basedOn w:val="af3"/>
    <w:link w:val="afff9"/>
    <w:uiPriority w:val="99"/>
    <w:semiHidden/>
    <w:rPr>
      <w:rFonts w:ascii="Microsoft YaHei UI" w:eastAsia="Microsoft YaHei UI" w:hAnsi="Microsoft YaHei UI"/>
      <w:b/>
      <w:bCs/>
      <w:szCs w:val="20"/>
    </w:rPr>
  </w:style>
  <w:style w:type="character" w:customStyle="1" w:styleId="af0">
    <w:name w:val="文档结构图 字符"/>
    <w:basedOn w:val="a2"/>
    <w:link w:val="af"/>
    <w:uiPriority w:val="99"/>
    <w:semiHidden/>
    <w:rPr>
      <w:rFonts w:ascii="Microsoft YaHei UI" w:eastAsia="Microsoft YaHei UI" w:hAnsi="Microsoft YaHei UI" w:cs="Segoe UI"/>
      <w:szCs w:val="16"/>
    </w:rPr>
  </w:style>
  <w:style w:type="character" w:customStyle="1" w:styleId="aff3">
    <w:name w:val="尾注文本 字符"/>
    <w:basedOn w:val="a2"/>
    <w:link w:val="aff2"/>
    <w:uiPriority w:val="99"/>
    <w:semiHidden/>
    <w:rPr>
      <w:rFonts w:ascii="Microsoft YaHei UI" w:eastAsia="Microsoft YaHei UI" w:hAnsi="Microsoft YaHei UI"/>
      <w:szCs w:val="20"/>
    </w:rPr>
  </w:style>
  <w:style w:type="character" w:customStyle="1" w:styleId="afff2">
    <w:name w:val="脚注文本 字符"/>
    <w:basedOn w:val="a2"/>
    <w:link w:val="afff1"/>
    <w:uiPriority w:val="99"/>
    <w:semiHidden/>
    <w:rPr>
      <w:rFonts w:ascii="Microsoft YaHei UI" w:eastAsia="Microsoft YaHei UI" w:hAnsi="Microsoft YaHei UI"/>
      <w:szCs w:val="20"/>
    </w:rPr>
  </w:style>
  <w:style w:type="character" w:customStyle="1" w:styleId="HTML2">
    <w:name w:val="HTML 预设格式 字符"/>
    <w:basedOn w:val="a2"/>
    <w:link w:val="HTML1"/>
    <w:uiPriority w:val="99"/>
    <w:semiHidden/>
    <w:rPr>
      <w:rFonts w:ascii="Microsoft YaHei UI" w:eastAsia="Microsoft YaHei UI" w:hAnsi="Microsoft YaHei UI"/>
      <w:szCs w:val="20"/>
    </w:rPr>
  </w:style>
  <w:style w:type="character" w:customStyle="1" w:styleId="a6">
    <w:name w:val="宏文本 字符"/>
    <w:basedOn w:val="a2"/>
    <w:link w:val="a5"/>
    <w:uiPriority w:val="99"/>
    <w:semiHidden/>
    <w:rPr>
      <w:rFonts w:ascii="Microsoft YaHei UI" w:eastAsia="Microsoft YaHei UI" w:hAnsi="Microsoft YaHei UI"/>
      <w:szCs w:val="20"/>
    </w:rPr>
  </w:style>
  <w:style w:type="character" w:customStyle="1" w:styleId="aff">
    <w:name w:val="纯文本 字符"/>
    <w:basedOn w:val="a2"/>
    <w:link w:val="afe"/>
    <w:uiPriority w:val="99"/>
    <w:semiHidden/>
    <w:rPr>
      <w:rFonts w:ascii="Microsoft YaHei UI" w:eastAsia="Microsoft YaHei UI" w:hAnsi="Microsoft YaHei UI"/>
      <w:szCs w:val="21"/>
    </w:rPr>
  </w:style>
  <w:style w:type="character" w:styleId="afffff6">
    <w:name w:val="Placeholder Text"/>
    <w:basedOn w:val="a2"/>
    <w:uiPriority w:val="99"/>
    <w:semiHidden/>
    <w:rPr>
      <w:rFonts w:ascii="Microsoft YaHei UI" w:eastAsia="Microsoft YaHei UI" w:hAnsi="Microsoft YaHei UI"/>
      <w:color w:val="3B3838" w:themeColor="background2" w:themeShade="40"/>
    </w:rPr>
  </w:style>
  <w:style w:type="character" w:customStyle="1" w:styleId="affa">
    <w:name w:val="页眉 字符"/>
    <w:basedOn w:val="a2"/>
    <w:link w:val="aff9"/>
    <w:uiPriority w:val="99"/>
    <w:rPr>
      <w:rFonts w:ascii="Microsoft YaHei UI" w:eastAsia="Microsoft YaHei UI" w:hAnsi="Microsoft YaHei UI"/>
    </w:rPr>
  </w:style>
  <w:style w:type="character" w:customStyle="1" w:styleId="aff7">
    <w:name w:val="页脚 字符"/>
    <w:basedOn w:val="a2"/>
    <w:link w:val="aff6"/>
    <w:uiPriority w:val="99"/>
    <w:rPr>
      <w:rFonts w:ascii="Microsoft YaHei UI" w:eastAsia="Microsoft YaHei UI" w:hAnsi="Microsoft YaHei UI"/>
    </w:rPr>
  </w:style>
  <w:style w:type="character" w:customStyle="1" w:styleId="1f3">
    <w:name w:val="@他1"/>
    <w:basedOn w:val="a2"/>
    <w:uiPriority w:val="99"/>
    <w:semiHidden/>
    <w:unhideWhenUsed/>
    <w:rPr>
      <w:rFonts w:ascii="Microsoft YaHei UI" w:eastAsia="Microsoft YaHei UI" w:hAnsi="Microsoft YaHei UI"/>
      <w:color w:val="2B579A"/>
      <w:shd w:val="clear" w:color="auto" w:fill="E1DFDD"/>
    </w:rPr>
  </w:style>
  <w:style w:type="character" w:customStyle="1" w:styleId="HTML0">
    <w:name w:val="HTML 地址 字符"/>
    <w:basedOn w:val="a2"/>
    <w:link w:val="HTML"/>
    <w:uiPriority w:val="99"/>
    <w:semiHidden/>
    <w:rPr>
      <w:rFonts w:ascii="Microsoft YaHei UI" w:eastAsia="Microsoft YaHei UI" w:hAnsi="Microsoft YaHei UI"/>
      <w:i/>
      <w:iCs/>
    </w:rPr>
  </w:style>
  <w:style w:type="paragraph" w:customStyle="1" w:styleId="TOC10">
    <w:name w:val="TOC 标题1"/>
    <w:basedOn w:val="1"/>
    <w:next w:val="a1"/>
    <w:uiPriority w:val="39"/>
    <w:semiHidden/>
    <w:unhideWhenUsed/>
    <w:qFormat/>
    <w:pPr>
      <w:outlineLvl w:val="9"/>
    </w:pPr>
    <w:rPr>
      <w:color w:val="2E74B5" w:themeColor="accent1" w:themeShade="BF"/>
    </w:rPr>
  </w:style>
  <w:style w:type="paragraph" w:customStyle="1" w:styleId="1f4">
    <w:name w:val="书目1"/>
    <w:basedOn w:val="a1"/>
    <w:next w:val="a1"/>
    <w:uiPriority w:val="37"/>
    <w:semiHidden/>
    <w:unhideWhenUsed/>
    <w:qFormat/>
  </w:style>
  <w:style w:type="character" w:customStyle="1" w:styleId="1f5">
    <w:name w:val="井号标签1"/>
    <w:basedOn w:val="a2"/>
    <w:uiPriority w:val="99"/>
    <w:semiHidden/>
    <w:unhideWhenUsed/>
    <w:qFormat/>
    <w:rPr>
      <w:rFonts w:ascii="Microsoft YaHei UI" w:eastAsia="Microsoft YaHei UI" w:hAnsi="Microsoft YaHei UI"/>
      <w:color w:val="2B579A"/>
      <w:shd w:val="clear" w:color="auto" w:fill="E1DFDD"/>
    </w:rPr>
  </w:style>
  <w:style w:type="character" w:customStyle="1" w:styleId="afff5">
    <w:name w:val="信息标题 字符"/>
    <w:basedOn w:val="a2"/>
    <w:link w:val="afff4"/>
    <w:uiPriority w:val="99"/>
    <w:semiHidden/>
    <w:rPr>
      <w:rFonts w:ascii="Microsoft YaHei UI" w:eastAsia="Microsoft YaHei UI" w:hAnsi="Microsoft YaHei UI" w:cstheme="majorBidi"/>
      <w:sz w:val="24"/>
      <w:szCs w:val="24"/>
      <w:shd w:val="pct20" w:color="auto" w:fill="auto"/>
    </w:rPr>
  </w:style>
  <w:style w:type="paragraph" w:styleId="afffff7">
    <w:name w:val="List Paragraph"/>
    <w:basedOn w:val="a1"/>
    <w:uiPriority w:val="34"/>
    <w:semiHidden/>
    <w:unhideWhenUsed/>
    <w:qFormat/>
    <w:pPr>
      <w:ind w:left="720"/>
      <w:contextualSpacing/>
    </w:pPr>
  </w:style>
  <w:style w:type="table" w:customStyle="1" w:styleId="110">
    <w:name w:val="无格式表格 11"/>
    <w:basedOn w:val="a3"/>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无格式表格 21"/>
    <w:basedOn w:val="a3"/>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0">
    <w:name w:val="无格式表格 31"/>
    <w:basedOn w:val="a3"/>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0">
    <w:name w:val="无格式表格 41"/>
    <w:basedOn w:val="a3"/>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0">
    <w:name w:val="无格式表格 51"/>
    <w:basedOn w:val="a3"/>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8">
    <w:name w:val="No Spacing"/>
    <w:uiPriority w:val="1"/>
    <w:qFormat/>
    <w:rPr>
      <w:rFonts w:ascii="Microsoft YaHei UI" w:eastAsia="Microsoft YaHei UI" w:hAnsi="Microsoft YaHei UI"/>
      <w:sz w:val="22"/>
      <w:szCs w:val="22"/>
    </w:rPr>
  </w:style>
  <w:style w:type="character" w:customStyle="1" w:styleId="aff1">
    <w:name w:val="日期 字符"/>
    <w:basedOn w:val="a2"/>
    <w:link w:val="aff0"/>
    <w:uiPriority w:val="99"/>
    <w:semiHidden/>
    <w:rPr>
      <w:rFonts w:ascii="Microsoft YaHei UI" w:eastAsia="Microsoft YaHei UI" w:hAnsi="Microsoft YaHei UI"/>
    </w:rPr>
  </w:style>
  <w:style w:type="character" w:customStyle="1" w:styleId="1f6">
    <w:name w:val="智能超链接1"/>
    <w:basedOn w:val="a2"/>
    <w:uiPriority w:val="99"/>
    <w:semiHidden/>
    <w:unhideWhenUsed/>
    <w:rPr>
      <w:rFonts w:ascii="Microsoft YaHei UI" w:eastAsia="Microsoft YaHei UI" w:hAnsi="Microsoft YaHei UI"/>
      <w:u w:val="dotted"/>
    </w:rPr>
  </w:style>
  <w:style w:type="character" w:customStyle="1" w:styleId="1f7">
    <w:name w:val="未处理的提及1"/>
    <w:basedOn w:val="a2"/>
    <w:uiPriority w:val="99"/>
    <w:semiHidden/>
    <w:unhideWhenUsed/>
    <w:rPr>
      <w:rFonts w:ascii="Microsoft YaHei UI" w:eastAsia="Microsoft YaHei UI" w:hAnsi="Microsoft YaHei UI"/>
      <w:color w:val="605E5C"/>
      <w:shd w:val="clear" w:color="auto" w:fill="E1DFDD"/>
    </w:rPr>
  </w:style>
  <w:style w:type="character" w:customStyle="1" w:styleId="af9">
    <w:name w:val="正文文本 字符"/>
    <w:basedOn w:val="a2"/>
    <w:link w:val="af8"/>
    <w:uiPriority w:val="99"/>
    <w:semiHidden/>
    <w:rPr>
      <w:rFonts w:ascii="Microsoft YaHei UI" w:eastAsia="Microsoft YaHei UI" w:hAnsi="Microsoft YaHei UI"/>
    </w:rPr>
  </w:style>
  <w:style w:type="character" w:customStyle="1" w:styleId="27">
    <w:name w:val="正文文本 2 字符"/>
    <w:basedOn w:val="a2"/>
    <w:link w:val="26"/>
    <w:uiPriority w:val="99"/>
    <w:semiHidden/>
    <w:rPr>
      <w:rFonts w:ascii="Microsoft YaHei UI" w:eastAsia="Microsoft YaHei UI" w:hAnsi="Microsoft YaHei UI"/>
    </w:rPr>
  </w:style>
  <w:style w:type="character" w:customStyle="1" w:styleId="afb">
    <w:name w:val="正文文本缩进 字符"/>
    <w:basedOn w:val="a2"/>
    <w:link w:val="afa"/>
    <w:uiPriority w:val="99"/>
    <w:semiHidden/>
    <w:qFormat/>
    <w:rPr>
      <w:rFonts w:ascii="Microsoft YaHei UI" w:eastAsia="Microsoft YaHei UI" w:hAnsi="Microsoft YaHei UI"/>
    </w:rPr>
  </w:style>
  <w:style w:type="character" w:customStyle="1" w:styleId="25">
    <w:name w:val="正文文本缩进 2 字符"/>
    <w:basedOn w:val="a2"/>
    <w:link w:val="24"/>
    <w:uiPriority w:val="99"/>
    <w:semiHidden/>
    <w:rPr>
      <w:rFonts w:ascii="Microsoft YaHei UI" w:eastAsia="Microsoft YaHei UI" w:hAnsi="Microsoft YaHei UI"/>
    </w:rPr>
  </w:style>
  <w:style w:type="character" w:customStyle="1" w:styleId="afffc">
    <w:name w:val="正文文本首行缩进 字符"/>
    <w:basedOn w:val="af9"/>
    <w:link w:val="afffb"/>
    <w:uiPriority w:val="99"/>
    <w:semiHidden/>
    <w:rPr>
      <w:rFonts w:ascii="Microsoft YaHei UI" w:eastAsia="Microsoft YaHei UI" w:hAnsi="Microsoft YaHei UI"/>
    </w:rPr>
  </w:style>
  <w:style w:type="character" w:customStyle="1" w:styleId="2b">
    <w:name w:val="正文文本首行缩进 2 字符"/>
    <w:basedOn w:val="afb"/>
    <w:link w:val="2a"/>
    <w:uiPriority w:val="99"/>
    <w:semiHidden/>
    <w:rPr>
      <w:rFonts w:ascii="Microsoft YaHei UI" w:eastAsia="Microsoft YaHei UI" w:hAnsi="Microsoft YaHei UI"/>
    </w:rPr>
  </w:style>
  <w:style w:type="character" w:customStyle="1" w:styleId="a9">
    <w:name w:val="注释标题 字符"/>
    <w:basedOn w:val="a2"/>
    <w:link w:val="a8"/>
    <w:uiPriority w:val="99"/>
    <w:semiHidden/>
    <w:rPr>
      <w:rFonts w:ascii="Microsoft YaHei UI" w:eastAsia="Microsoft YaHei UI" w:hAnsi="Microsoft YaHei UI"/>
    </w:rPr>
  </w:style>
  <w:style w:type="table" w:customStyle="1" w:styleId="111">
    <w:name w:val="清单表 1 浅色1"/>
    <w:basedOn w:val="a3"/>
    <w:uiPriority w:val="46"/>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1-210">
    <w:name w:val="清单表 1 浅色 - 着色 21"/>
    <w:basedOn w:val="a3"/>
    <w:uiPriority w:val="46"/>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1-310">
    <w:name w:val="清单表 1 浅色 - 着色 31"/>
    <w:basedOn w:val="a3"/>
    <w:uiPriority w:val="46"/>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1-410">
    <w:name w:val="清单表 1 浅色 - 着色 41"/>
    <w:basedOn w:val="a3"/>
    <w:uiPriority w:val="46"/>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1-510">
    <w:name w:val="清单表 1 浅色 - 着色 51"/>
    <w:basedOn w:val="a3"/>
    <w:uiPriority w:val="46"/>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1-610">
    <w:name w:val="清单表 1 浅色 - 着色 61"/>
    <w:basedOn w:val="a3"/>
    <w:uiPriority w:val="46"/>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211">
    <w:name w:val="清单表 21"/>
    <w:basedOn w:val="a3"/>
    <w:uiPriority w:val="47"/>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tblPr>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2-210">
    <w:name w:val="清单表 2 - 着色 21"/>
    <w:basedOn w:val="a3"/>
    <w:uiPriority w:val="47"/>
    <w:tblPr>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2-310">
    <w:name w:val="清单表 2 - 着色 31"/>
    <w:basedOn w:val="a3"/>
    <w:uiPriority w:val="47"/>
    <w:tblPr>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410">
    <w:name w:val="清单表 2 - 着色 41"/>
    <w:basedOn w:val="a3"/>
    <w:uiPriority w:val="47"/>
    <w:tblPr>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2-510">
    <w:name w:val="清单表 2 - 着色 51"/>
    <w:basedOn w:val="a3"/>
    <w:uiPriority w:val="47"/>
    <w:tblPr>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2-610">
    <w:name w:val="清单表 2 - 着色 61"/>
    <w:basedOn w:val="a3"/>
    <w:uiPriority w:val="47"/>
    <w:tblPr>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311">
    <w:name w:val="清单表 31"/>
    <w:basedOn w:val="a3"/>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3"/>
    <w:uiPriority w:val="48"/>
    <w:tblPr>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3-21">
    <w:name w:val="清单表 3 - 着色 21"/>
    <w:basedOn w:val="a3"/>
    <w:uiPriority w:val="48"/>
    <w:tblPr>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3-31">
    <w:name w:val="清单表 3 - 着色 31"/>
    <w:basedOn w:val="a3"/>
    <w:uiPriority w:val="48"/>
    <w:tblPr>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3-41">
    <w:name w:val="清单表 3 - 着色 41"/>
    <w:basedOn w:val="a3"/>
    <w:uiPriority w:val="48"/>
    <w:tblPr>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3-51">
    <w:name w:val="清单表 3 - 着色 51"/>
    <w:basedOn w:val="a3"/>
    <w:uiPriority w:val="48"/>
    <w:tblPr>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3-61">
    <w:name w:val="清单表 3 - 着色 61"/>
    <w:basedOn w:val="a3"/>
    <w:uiPriority w:val="48"/>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411">
    <w:name w:val="清单表 41"/>
    <w:basedOn w:val="a3"/>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3"/>
    <w:uiPriority w:val="49"/>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4-21">
    <w:name w:val="清单表 4 - 着色 21"/>
    <w:basedOn w:val="a3"/>
    <w:uiPriority w:val="49"/>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4-31">
    <w:name w:val="清单表 4 - 着色 31"/>
    <w:basedOn w:val="a3"/>
    <w:uiPriority w:val="49"/>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4-41">
    <w:name w:val="清单表 4 - 着色 41"/>
    <w:basedOn w:val="a3"/>
    <w:uiPriority w:val="49"/>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4-51">
    <w:name w:val="清单表 4 - 着色 51"/>
    <w:basedOn w:val="a3"/>
    <w:uiPriority w:val="49"/>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4-61">
    <w:name w:val="清单表 4 - 着色 61"/>
    <w:basedOn w:val="a3"/>
    <w:uiPriority w:val="49"/>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511">
    <w:name w:val="清单表 5 深色1"/>
    <w:basedOn w:val="a3"/>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3"/>
    <w:uiPriority w:val="50"/>
    <w:rPr>
      <w:color w:val="FFFFFF" w:themeColor="background1"/>
    </w:rPr>
    <w:tblPr>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3"/>
    <w:uiPriority w:val="50"/>
    <w:rPr>
      <w:color w:val="FFFFFF" w:themeColor="background1"/>
    </w:rPr>
    <w:tblPr>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3"/>
    <w:uiPriority w:val="50"/>
    <w:rPr>
      <w:color w:val="FFFFFF" w:themeColor="background1"/>
    </w:rPr>
    <w:tblPr>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3"/>
    <w:uiPriority w:val="50"/>
    <w:rPr>
      <w:color w:val="FFFFFF" w:themeColor="background1"/>
    </w:rPr>
    <w:tblPr>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3"/>
    <w:uiPriority w:val="50"/>
    <w:rPr>
      <w:color w:val="FFFFFF" w:themeColor="background1"/>
    </w:rPr>
    <w:tblPr>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3"/>
    <w:uiPriority w:val="50"/>
    <w:rPr>
      <w:color w:val="FFFFFF" w:themeColor="background1"/>
    </w:rPr>
    <w:tblPr>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3"/>
    <w:uiPriority w:val="51"/>
    <w:rPr>
      <w:color w:val="2E74B5" w:themeColor="accent1" w:themeShade="BF"/>
    </w:rPr>
    <w:tblPr>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6-21">
    <w:name w:val="清单表 6 彩色 - 着色 21"/>
    <w:basedOn w:val="a3"/>
    <w:uiPriority w:val="51"/>
    <w:rPr>
      <w:color w:val="C45911" w:themeColor="accent2" w:themeShade="BF"/>
    </w:rPr>
    <w:tblPr>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6-31">
    <w:name w:val="清单表 6 彩色 - 着色 31"/>
    <w:basedOn w:val="a3"/>
    <w:uiPriority w:val="51"/>
    <w:rPr>
      <w:color w:val="7B7B7B" w:themeColor="accent3" w:themeShade="BF"/>
    </w:rPr>
    <w:tblPr>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6-41">
    <w:name w:val="清单表 6 彩色 - 着色 41"/>
    <w:basedOn w:val="a3"/>
    <w:uiPriority w:val="51"/>
    <w:rPr>
      <w:color w:val="BF8F00" w:themeColor="accent4" w:themeShade="BF"/>
    </w:rPr>
    <w:tblPr>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6-51">
    <w:name w:val="清单表 6 彩色 - 着色 51"/>
    <w:basedOn w:val="a3"/>
    <w:uiPriority w:val="51"/>
    <w:rPr>
      <w:color w:val="2F5496" w:themeColor="accent5" w:themeShade="BF"/>
    </w:rPr>
    <w:tblPr>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6-61">
    <w:name w:val="清单表 6 彩色 - 着色 61"/>
    <w:basedOn w:val="a3"/>
    <w:uiPriority w:val="51"/>
    <w:rPr>
      <w:color w:val="538135" w:themeColor="accent6" w:themeShade="BF"/>
    </w:rPr>
    <w:tblPr>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710">
    <w:name w:val="清单表 7 彩色1"/>
    <w:basedOn w:val="a3"/>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rPr>
      <w:color w:val="2E74B5" w:themeColor="accent1" w:themeShade="BF"/>
    </w:rP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rPr>
      <w:color w:val="C45911" w:themeColor="accent2" w:themeShade="BF"/>
    </w:rPr>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3"/>
    <w:uiPriority w:val="52"/>
    <w:rPr>
      <w:color w:val="7B7B7B" w:themeColor="accent3" w:themeShade="BF"/>
    </w:rP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3"/>
    <w:uiPriority w:val="52"/>
    <w:rPr>
      <w:color w:val="BF8F00" w:themeColor="accent4" w:themeShade="BF"/>
    </w:rP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3"/>
    <w:uiPriority w:val="52"/>
    <w:rPr>
      <w:color w:val="2F5496" w:themeColor="accent5" w:themeShade="BF"/>
    </w:rPr>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3"/>
    <w:uiPriority w:val="52"/>
    <w:rPr>
      <w:color w:val="538135" w:themeColor="accent6" w:themeShade="BF"/>
    </w:rP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b">
    <w:name w:val="电子邮件签名 字符"/>
    <w:basedOn w:val="a2"/>
    <w:link w:val="aa"/>
    <w:uiPriority w:val="99"/>
    <w:semiHidden/>
    <w:rPr>
      <w:rFonts w:ascii="Microsoft YaHei UI" w:eastAsia="Microsoft YaHei UI" w:hAnsi="Microsoft YaHei UI"/>
    </w:rPr>
  </w:style>
  <w:style w:type="character" w:customStyle="1" w:styleId="af5">
    <w:name w:val="称呼 字符"/>
    <w:basedOn w:val="a2"/>
    <w:link w:val="af4"/>
    <w:uiPriority w:val="99"/>
    <w:semiHidden/>
    <w:rPr>
      <w:rFonts w:ascii="Microsoft YaHei UI" w:eastAsia="Microsoft YaHei UI" w:hAnsi="Microsoft YaHei UI"/>
    </w:rPr>
  </w:style>
  <w:style w:type="character" w:customStyle="1" w:styleId="affc">
    <w:name w:val="签名 字符"/>
    <w:basedOn w:val="a2"/>
    <w:link w:val="affb"/>
    <w:uiPriority w:val="99"/>
    <w:semiHidden/>
    <w:rPr>
      <w:rFonts w:ascii="Microsoft YaHei UI" w:eastAsia="Microsoft YaHei UI" w:hAnsi="Microsoft YaHei UI"/>
    </w:rPr>
  </w:style>
  <w:style w:type="character" w:customStyle="1" w:styleId="af7">
    <w:name w:val="结束语 字符"/>
    <w:basedOn w:val="a2"/>
    <w:link w:val="af6"/>
    <w:uiPriority w:val="99"/>
    <w:semiHidden/>
    <w:rPr>
      <w:rFonts w:ascii="Microsoft YaHei UI" w:eastAsia="Microsoft YaHei UI" w:hAnsi="Microsoft YaHei UI"/>
    </w:rPr>
  </w:style>
  <w:style w:type="table" w:customStyle="1" w:styleId="1f8">
    <w:name w:val="网格型浅色1"/>
    <w:basedOn w:val="a3"/>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网格表 1 浅色1"/>
    <w:basedOn w:val="a3"/>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3"/>
    <w:uiPriority w:val="46"/>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1-211">
    <w:name w:val="网格表 1 浅色 - 着色 21"/>
    <w:basedOn w:val="a3"/>
    <w:uiPriority w:val="46"/>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1-311">
    <w:name w:val="网格表 1 浅色 - 着色 31"/>
    <w:basedOn w:val="a3"/>
    <w:uiPriority w:val="46"/>
    <w:tblPr>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1-411">
    <w:name w:val="网格表 1 浅色 - 着色 41"/>
    <w:basedOn w:val="a3"/>
    <w:uiPriority w:val="46"/>
    <w:tblPr>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1-511">
    <w:name w:val="网格表 1 浅色 - 着色 51"/>
    <w:basedOn w:val="a3"/>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1-611">
    <w:name w:val="网格表 1 浅色 - 着色 61"/>
    <w:basedOn w:val="a3"/>
    <w:uiPriority w:val="46"/>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212">
    <w:name w:val="网格表 21"/>
    <w:basedOn w:val="a3"/>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3"/>
    <w:uiPriority w:val="47"/>
    <w:tblPr>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2-211">
    <w:name w:val="网格表 2 - 着色 21"/>
    <w:basedOn w:val="a3"/>
    <w:uiPriority w:val="47"/>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2-311">
    <w:name w:val="网格表 2 - 着色 31"/>
    <w:basedOn w:val="a3"/>
    <w:uiPriority w:val="47"/>
    <w:tblPr>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411">
    <w:name w:val="网格表 2 - 着色 41"/>
    <w:basedOn w:val="a3"/>
    <w:uiPriority w:val="47"/>
    <w:tblPr>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2-511">
    <w:name w:val="网格表 2 - 着色 51"/>
    <w:basedOn w:val="a3"/>
    <w:uiPriority w:val="47"/>
    <w:tblPr>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2-611">
    <w:name w:val="网格表 2 - 着色 61"/>
    <w:basedOn w:val="a3"/>
    <w:uiPriority w:val="47"/>
    <w:tblPr>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312">
    <w:name w:val="网格表 31"/>
    <w:basedOn w:val="a3"/>
    <w:uiPriority w:val="48"/>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3"/>
    <w:uiPriority w:val="48"/>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3-210">
    <w:name w:val="网格表 3 - 着色 21"/>
    <w:basedOn w:val="a3"/>
    <w:uiPriority w:val="48"/>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3-310">
    <w:name w:val="网格表 3 - 着色 31"/>
    <w:basedOn w:val="a3"/>
    <w:uiPriority w:val="48"/>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3-410">
    <w:name w:val="网格表 3 - 着色 41"/>
    <w:basedOn w:val="a3"/>
    <w:uiPriority w:val="48"/>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3-510">
    <w:name w:val="网格表 3 - 着色 51"/>
    <w:basedOn w:val="a3"/>
    <w:uiPriority w:val="48"/>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3-610">
    <w:name w:val="网格表 3 - 着色 61"/>
    <w:basedOn w:val="a3"/>
    <w:uiPriority w:val="48"/>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412">
    <w:name w:val="网格表 41"/>
    <w:basedOn w:val="a3"/>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3"/>
    <w:uiPriority w:val="49"/>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4-210">
    <w:name w:val="网格表 4 - 着色 21"/>
    <w:basedOn w:val="a3"/>
    <w:uiPriority w:val="49"/>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4-310">
    <w:name w:val="网格表 4 - 着色 31"/>
    <w:basedOn w:val="a3"/>
    <w:uiPriority w:val="49"/>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4-410">
    <w:name w:val="网格表 4 - 着色 41"/>
    <w:basedOn w:val="a3"/>
    <w:uiPriority w:val="49"/>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4-510">
    <w:name w:val="网格表 4 - 着色 51"/>
    <w:basedOn w:val="a3"/>
    <w:uiPriority w:val="49"/>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4-610">
    <w:name w:val="网格表 4 - 着色 61"/>
    <w:basedOn w:val="a3"/>
    <w:uiPriority w:val="49"/>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512">
    <w:name w:val="网格表 5 深色1"/>
    <w:basedOn w:val="a3"/>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3"/>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5-210">
    <w:name w:val="网格表 5 深色 - 着色 21"/>
    <w:basedOn w:val="a3"/>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5-310">
    <w:name w:val="网格表 5 深色 - 着色 31"/>
    <w:basedOn w:val="a3"/>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5-410">
    <w:name w:val="网格表 5 深色 - 着色 41"/>
    <w:basedOn w:val="a3"/>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5-510">
    <w:name w:val="网格表 5 深色 - 着色 51"/>
    <w:basedOn w:val="a3"/>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5-610">
    <w:name w:val="网格表 5 深色 - 着色 61"/>
    <w:basedOn w:val="a3"/>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611">
    <w:name w:val="网格表 6 彩色1"/>
    <w:basedOn w:val="a3"/>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3"/>
    <w:uiPriority w:val="51"/>
    <w:rPr>
      <w:color w:val="2E74B5" w:themeColor="accent1" w:themeShade="BF"/>
    </w:rPr>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6-210">
    <w:name w:val="网格表 6 彩色 - 着色 21"/>
    <w:basedOn w:val="a3"/>
    <w:uiPriority w:val="51"/>
    <w:rPr>
      <w:color w:val="C45911" w:themeColor="accent2" w:themeShade="BF"/>
    </w:r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6-310">
    <w:name w:val="网格表 6 彩色 - 着色 31"/>
    <w:basedOn w:val="a3"/>
    <w:uiPriority w:val="51"/>
    <w:rPr>
      <w:color w:val="7B7B7B" w:themeColor="accent3" w:themeShade="BF"/>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6-410">
    <w:name w:val="网格表 6 彩色 - 着色 41"/>
    <w:basedOn w:val="a3"/>
    <w:uiPriority w:val="51"/>
    <w:rPr>
      <w:color w:val="BF8F00" w:themeColor="accent4" w:themeShade="BF"/>
    </w:rPr>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6-510">
    <w:name w:val="网格表 6 彩色 - 着色 51"/>
    <w:basedOn w:val="a3"/>
    <w:uiPriority w:val="51"/>
    <w:rPr>
      <w:color w:val="2F5496" w:themeColor="accent5" w:themeShade="BF"/>
    </w:rPr>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6-610">
    <w:name w:val="网格表 6 彩色 - 着色 61"/>
    <w:basedOn w:val="a3"/>
    <w:uiPriority w:val="51"/>
    <w:rPr>
      <w:color w:val="538135" w:themeColor="accent6" w:themeShade="BF"/>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711">
    <w:name w:val="网格表 7 彩色1"/>
    <w:basedOn w:val="a3"/>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3"/>
    <w:uiPriority w:val="52"/>
    <w:rPr>
      <w:color w:val="2E74B5" w:themeColor="accent1" w:themeShade="BF"/>
    </w:rPr>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7-210">
    <w:name w:val="网格表 7 彩色 - 着色 21"/>
    <w:basedOn w:val="a3"/>
    <w:uiPriority w:val="52"/>
    <w:rPr>
      <w:color w:val="C45911" w:themeColor="accent2" w:themeShade="BF"/>
    </w:r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7-310">
    <w:name w:val="网格表 7 彩色 - 着色 31"/>
    <w:basedOn w:val="a3"/>
    <w:uiPriority w:val="52"/>
    <w:rPr>
      <w:color w:val="7B7B7B" w:themeColor="accent3" w:themeShade="BF"/>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7-410">
    <w:name w:val="网格表 7 彩色 - 着色 41"/>
    <w:basedOn w:val="a3"/>
    <w:uiPriority w:val="52"/>
    <w:rPr>
      <w:color w:val="BF8F00" w:themeColor="accent4" w:themeShade="BF"/>
    </w:rPr>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7-510">
    <w:name w:val="网格表 7 彩色 - 着色 51"/>
    <w:basedOn w:val="a3"/>
    <w:uiPriority w:val="52"/>
    <w:rPr>
      <w:color w:val="2F5496" w:themeColor="accent5" w:themeShade="BF"/>
    </w:rPr>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7-610">
    <w:name w:val="网格表 7 彩色 - 着色 61"/>
    <w:basedOn w:val="a3"/>
    <w:uiPriority w:val="52"/>
    <w:rPr>
      <w:color w:val="538135" w:themeColor="accent6" w:themeShade="BF"/>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975;&#22825;\AppData\Local\Microsoft\Office\16.0\DTS\zh-CN%7bBEF6B108-6FA3-4789-AA63-A9984AB73A8D%7d\%7b6095A536-EB02-4CDD-A0FF-C7F99ABCC184%7dTF2de6fc23-48e8-448b-960e-1bdc6e9248ab26899780_win32-786d09d22ff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{6095A536-EB02-4CDD-A0FF-C7F99ABCC184}TF2de6fc23-48e8-448b-960e-1bdc6e9248ab26899780_win32-786d09d22ff4.dotx</Template>
  <TotalTime>0</TotalTime>
  <Pages>1</Pages>
  <Words>2028</Words>
  <Characters>2029</Characters>
  <Application>Microsoft Office Word</Application>
  <DocSecurity>0</DocSecurity>
  <Lines>52</Lines>
  <Paragraphs>9</Paragraphs>
  <ScaleCrop>false</ScaleCrop>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2026-05-01T12:32:00Z</dcterms:created>
  <dcterms:modified xsi:type="dcterms:W3CDTF">2026-05-05T07:00:00Z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eyJoZGlkIjoiMDQ0YmI0NDIzYWQ4YjI4YmY3NTllMjBjYmZiYTYwMTAiLCJ1c2VySWQiOiI3MDU2MDI1NDkifQ==</vt:lpwstr>
  </property>
  <property fmtid="{D5CDD505-2E9C-101B-9397-08002B2CF9AE}" pid="3" name="KSOProductBuildVer">
    <vt:lpwstr>2052-12.1.0.25225</vt:lpwstr>
  </property>
  <property fmtid="{D5CDD505-2E9C-101B-9397-08002B2CF9AE}" pid="4" name="ICV">
    <vt:lpwstr>336A9C0D2362440CA514758290ED7DC6_12</vt:lpwstr>
  </property>
</Properties>
</file>